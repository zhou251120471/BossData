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A09640">
      <w:pPr>
        <w:pStyle w:val="31"/>
        <w:jc w:val="center"/>
      </w:pPr>
      <w:r>
        <w:rPr>
          <w:rFonts w:ascii="微软雅黑" w:hAnsi="微软雅黑" w:eastAsia="微软雅黑"/>
        </w:rPr>
        <w:t>测试工程师 · 候选人优先级等级汇总表</w:t>
      </w:r>
    </w:p>
    <w:p w14:paraId="46ABD930">
      <w:pPr>
        <w:jc w:val="center"/>
      </w:pPr>
      <w:r>
        <w:rPr>
          <w:rFonts w:ascii="微软雅黑" w:hAnsi="微软雅黑" w:eastAsia="微软雅黑"/>
          <w:i/>
          <w:color w:val="595959"/>
          <w:sz w:val="19"/>
        </w:rPr>
        <w:t xml:space="preserve">评估依据：测试JD招聘要求（中级/中高级/高级） </w:t>
      </w:r>
      <w:bookmarkStart w:id="0" w:name="_GoBack"/>
      <w:bookmarkEnd w:id="0"/>
    </w:p>
    <w:p w14:paraId="0C05465B">
      <w:pPr>
        <w:jc w:val="center"/>
      </w:pPr>
      <w:r>
        <w:rPr>
          <w:rFonts w:ascii="微软雅黑" w:hAnsi="微软雅黑" w:eastAsia="微软雅黑"/>
          <w:color w:val="595959"/>
          <w:sz w:val="18"/>
        </w:rPr>
        <w:t>招聘组：测试工程师（中级/中高级/高级） ｜ 统计日期：2026-06-25 ｜ 候选人数：49</w:t>
      </w:r>
    </w:p>
    <w:p w14:paraId="19722BD7">
      <w:pPr>
        <w:pStyle w:val="3"/>
      </w:pPr>
      <w:r>
        <w:rPr>
          <w:rFonts w:ascii="微软雅黑" w:hAnsi="微软雅黑" w:eastAsia="微软雅黑"/>
        </w:rPr>
        <w:t>一、评估基准：岗位招聘要求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3506"/>
        <w:gridCol w:w="3506"/>
        <w:gridCol w:w="3506"/>
      </w:tblGrid>
      <w:tr w14:paraId="09B4D88D">
        <w:trPr>
          <w:jc w:val="center"/>
        </w:trPr>
        <w:tc>
          <w:tcPr>
            <w:tcW w:w="3506" w:type="dxa"/>
            <w:shd w:val="clear" w:color="auto" w:fill="1F4E79"/>
          </w:tcPr>
          <w:p w14:paraId="05AB4D7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序号</w:t>
            </w:r>
          </w:p>
        </w:tc>
        <w:tc>
          <w:tcPr>
            <w:tcW w:w="3506" w:type="dxa"/>
            <w:shd w:val="clear" w:color="auto" w:fill="1F4E79"/>
          </w:tcPr>
          <w:p w14:paraId="4A0251E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评估维度</w:t>
            </w:r>
          </w:p>
        </w:tc>
        <w:tc>
          <w:tcPr>
            <w:tcW w:w="3506" w:type="dxa"/>
            <w:shd w:val="clear" w:color="auto" w:fill="1F4E79"/>
          </w:tcPr>
          <w:p w14:paraId="1FACCF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权重</w:t>
            </w:r>
          </w:p>
        </w:tc>
        <w:tc>
          <w:tcPr>
            <w:tcW w:w="3506" w:type="dxa"/>
            <w:shd w:val="clear" w:color="auto" w:fill="1F4E79"/>
          </w:tcPr>
          <w:p w14:paraId="40E80B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达标标准（依据JD）</w:t>
            </w:r>
          </w:p>
        </w:tc>
      </w:tr>
      <w:tr w14:paraId="3CA32D16">
        <w:trPr>
          <w:jc w:val="center"/>
        </w:trPr>
        <w:tc>
          <w:tcPr>
            <w:tcW w:w="3506" w:type="dxa"/>
          </w:tcPr>
          <w:p w14:paraId="170B39D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D1</w:t>
            </w:r>
          </w:p>
        </w:tc>
        <w:tc>
          <w:tcPr>
            <w:tcW w:w="3506" w:type="dxa"/>
          </w:tcPr>
          <w:p w14:paraId="6BA706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经验年限与级别匹配</w:t>
            </w:r>
          </w:p>
        </w:tc>
        <w:tc>
          <w:tcPr>
            <w:tcW w:w="3506" w:type="dxa"/>
          </w:tcPr>
          <w:p w14:paraId="180E89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3506" w:type="dxa"/>
          </w:tcPr>
          <w:p w14:paraId="50AB61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中级≥3年/中高级≥5年/高级≥5年+管理；本科及以上计算机相关</w:t>
            </w:r>
          </w:p>
        </w:tc>
      </w:tr>
      <w:tr w14:paraId="6D806368">
        <w:trPr>
          <w:jc w:val="center"/>
        </w:trPr>
        <w:tc>
          <w:tcPr>
            <w:tcW w:w="3506" w:type="dxa"/>
          </w:tcPr>
          <w:p w14:paraId="7DAAA5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D2</w:t>
            </w:r>
          </w:p>
        </w:tc>
        <w:tc>
          <w:tcPr>
            <w:tcW w:w="3506" w:type="dxa"/>
          </w:tcPr>
          <w:p w14:paraId="5FA528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测试技术能力</w:t>
            </w:r>
          </w:p>
        </w:tc>
        <w:tc>
          <w:tcPr>
            <w:tcW w:w="3506" w:type="dxa"/>
          </w:tcPr>
          <w:p w14:paraId="7A292C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3506" w:type="dxa"/>
          </w:tcPr>
          <w:p w14:paraId="08AD4E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接口测试(Postman等)、自动化、性能压测、抓包、数据库、缺陷/用例工具</w:t>
            </w:r>
          </w:p>
        </w:tc>
      </w:tr>
      <w:tr w14:paraId="616A2EEE">
        <w:trPr>
          <w:jc w:val="center"/>
        </w:trPr>
        <w:tc>
          <w:tcPr>
            <w:tcW w:w="3506" w:type="dxa"/>
          </w:tcPr>
          <w:p w14:paraId="7E9C06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D3</w:t>
            </w:r>
          </w:p>
        </w:tc>
        <w:tc>
          <w:tcPr>
            <w:tcW w:w="3506" w:type="dxa"/>
          </w:tcPr>
          <w:p w14:paraId="3D9F91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业务领域匹配</w:t>
            </w:r>
          </w:p>
        </w:tc>
        <w:tc>
          <w:tcPr>
            <w:tcW w:w="3506" w:type="dxa"/>
          </w:tcPr>
          <w:p w14:paraId="0A944B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20%</w:t>
            </w:r>
          </w:p>
        </w:tc>
        <w:tc>
          <w:tcPr>
            <w:tcW w:w="3506" w:type="dxa"/>
          </w:tcPr>
          <w:p w14:paraId="6542A2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财务/供应链/产供销存/ERP/SCM/项目投资管理（优先项）</w:t>
            </w:r>
          </w:p>
        </w:tc>
      </w:tr>
      <w:tr w14:paraId="3810DDC0">
        <w:trPr>
          <w:jc w:val="center"/>
        </w:trPr>
        <w:tc>
          <w:tcPr>
            <w:tcW w:w="3506" w:type="dxa"/>
          </w:tcPr>
          <w:p w14:paraId="1A9CBF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D4</w:t>
            </w:r>
          </w:p>
        </w:tc>
        <w:tc>
          <w:tcPr>
            <w:tcW w:w="3506" w:type="dxa"/>
          </w:tcPr>
          <w:p w14:paraId="42FE40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管理与综合能力</w:t>
            </w:r>
          </w:p>
        </w:tc>
        <w:tc>
          <w:tcPr>
            <w:tcW w:w="3506" w:type="dxa"/>
          </w:tcPr>
          <w:p w14:paraId="7C3B61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3506" w:type="dxa"/>
          </w:tcPr>
          <w:p w14:paraId="6A08F2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高级：团队管理/质量管控/规范建设/带人；中级：标准化文档/沟通协作</w:t>
            </w:r>
          </w:p>
        </w:tc>
      </w:tr>
    </w:tbl>
    <w:p w14:paraId="408FEFD6">
      <w:pPr>
        <w:pStyle w:val="3"/>
      </w:pPr>
      <w:r>
        <w:rPr>
          <w:rFonts w:ascii="微软雅黑" w:hAnsi="微软雅黑" w:eastAsia="微软雅黑"/>
        </w:rPr>
        <w:t>二、优先级等级定义（P0–P3）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506"/>
        <w:gridCol w:w="3506"/>
        <w:gridCol w:w="3506"/>
        <w:gridCol w:w="3506"/>
      </w:tblGrid>
      <w:tr w14:paraId="4110956D">
        <w:trPr>
          <w:jc w:val="center"/>
        </w:trPr>
        <w:tc>
          <w:tcPr>
            <w:tcW w:w="3506" w:type="dxa"/>
            <w:shd w:val="clear" w:color="auto" w:fill="1F4E79"/>
          </w:tcPr>
          <w:p w14:paraId="63E3E1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等级</w:t>
            </w:r>
          </w:p>
        </w:tc>
        <w:tc>
          <w:tcPr>
            <w:tcW w:w="3506" w:type="dxa"/>
            <w:shd w:val="clear" w:color="auto" w:fill="1F4E79"/>
          </w:tcPr>
          <w:p w14:paraId="13C8E0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w="3506" w:type="dxa"/>
            <w:shd w:val="clear" w:color="auto" w:fill="1F4E79"/>
          </w:tcPr>
          <w:p w14:paraId="6767D3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3506" w:type="dxa"/>
            <w:shd w:val="clear" w:color="auto" w:fill="1F4E79"/>
          </w:tcPr>
          <w:p w14:paraId="5446E2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处理动作</w:t>
            </w:r>
          </w:p>
        </w:tc>
      </w:tr>
      <w:tr w14:paraId="3905F319">
        <w:trPr>
          <w:jc w:val="center"/>
        </w:trPr>
        <w:tc>
          <w:tcPr>
            <w:tcW w:w="3506" w:type="dxa"/>
          </w:tcPr>
          <w:p w14:paraId="5F3F65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3506" w:type="dxa"/>
          </w:tcPr>
          <w:p w14:paraId="164709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优先推荐·高度匹配</w:t>
            </w:r>
          </w:p>
        </w:tc>
        <w:tc>
          <w:tcPr>
            <w:tcW w:w="3506" w:type="dxa"/>
          </w:tcPr>
          <w:p w14:paraId="0EBA32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≥85%</w:t>
            </w:r>
          </w:p>
        </w:tc>
        <w:tc>
          <w:tcPr>
            <w:tcW w:w="3506" w:type="dxa"/>
          </w:tcPr>
          <w:p w14:paraId="5916CE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直接安排面试，重点跟进</w:t>
            </w:r>
          </w:p>
        </w:tc>
      </w:tr>
      <w:tr w14:paraId="7AE56D46">
        <w:trPr>
          <w:jc w:val="center"/>
        </w:trPr>
        <w:tc>
          <w:tcPr>
            <w:tcW w:w="3506" w:type="dxa"/>
          </w:tcPr>
          <w:p w14:paraId="39B63F3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3506" w:type="dxa"/>
          </w:tcPr>
          <w:p w14:paraId="4429A4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推荐·较匹配</w:t>
            </w:r>
          </w:p>
        </w:tc>
        <w:tc>
          <w:tcPr>
            <w:tcW w:w="3506" w:type="dxa"/>
          </w:tcPr>
          <w:p w14:paraId="536E14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70%–84%</w:t>
            </w:r>
          </w:p>
        </w:tc>
        <w:tc>
          <w:tcPr>
            <w:tcW w:w="3506" w:type="dxa"/>
          </w:tcPr>
          <w:p w14:paraId="094E77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安排面试，重点验证短板</w:t>
            </w:r>
          </w:p>
        </w:tc>
      </w:tr>
      <w:tr w14:paraId="71AC5602">
        <w:trPr>
          <w:jc w:val="center"/>
        </w:trPr>
        <w:tc>
          <w:tcPr>
            <w:tcW w:w="3506" w:type="dxa"/>
          </w:tcPr>
          <w:p w14:paraId="2B3817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3506" w:type="dxa"/>
          </w:tcPr>
          <w:p w14:paraId="2236A9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备选·部分匹配</w:t>
            </w:r>
          </w:p>
        </w:tc>
        <w:tc>
          <w:tcPr>
            <w:tcW w:w="3506" w:type="dxa"/>
          </w:tcPr>
          <w:p w14:paraId="65F73B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50%–69%</w:t>
            </w:r>
          </w:p>
        </w:tc>
        <w:tc>
          <w:tcPr>
            <w:tcW w:w="3506" w:type="dxa"/>
          </w:tcPr>
          <w:p w14:paraId="29F1D1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进入备选池，视进度再议</w:t>
            </w:r>
          </w:p>
        </w:tc>
      </w:tr>
      <w:tr w14:paraId="1FB64FF9">
        <w:trPr>
          <w:jc w:val="center"/>
        </w:trPr>
        <w:tc>
          <w:tcPr>
            <w:tcW w:w="3506" w:type="dxa"/>
          </w:tcPr>
          <w:p w14:paraId="4517E1D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3506" w:type="dxa"/>
          </w:tcPr>
          <w:p w14:paraId="7198EA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暂不推荐·不匹配</w:t>
            </w:r>
          </w:p>
        </w:tc>
        <w:tc>
          <w:tcPr>
            <w:tcW w:w="3506" w:type="dxa"/>
          </w:tcPr>
          <w:p w14:paraId="4B2C37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&lt;50%</w:t>
            </w:r>
          </w:p>
        </w:tc>
        <w:tc>
          <w:tcPr>
            <w:tcW w:w="3506" w:type="dxa"/>
          </w:tcPr>
          <w:p w14:paraId="0C3068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 w14:paraId="589FB2C0">
      <w:pPr>
        <w:pStyle w:val="3"/>
      </w:pPr>
      <w:r>
        <w:rPr>
          <w:rFonts w:ascii="微软雅黑" w:hAnsi="微软雅黑" w:eastAsia="微软雅黑"/>
        </w:rPr>
        <w:t>三、候选人逐维度匹配评分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1753"/>
        <w:gridCol w:w="1753"/>
        <w:gridCol w:w="1753"/>
        <w:gridCol w:w="1753"/>
        <w:gridCol w:w="1753"/>
        <w:gridCol w:w="1753"/>
        <w:gridCol w:w="1753"/>
      </w:tblGrid>
      <w:tr w14:paraId="73636D13">
        <w:trPr>
          <w:jc w:val="center"/>
        </w:trPr>
        <w:tc>
          <w:tcPr>
            <w:tcW w:w="1753" w:type="dxa"/>
            <w:shd w:val="clear" w:color="auto" w:fill="1F4E79"/>
          </w:tcPr>
          <w:p w14:paraId="2D9ACF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1753" w:type="dxa"/>
            <w:shd w:val="clear" w:color="auto" w:fill="1F4E79"/>
          </w:tcPr>
          <w:p w14:paraId="0F4DF6F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1753" w:type="dxa"/>
            <w:shd w:val="clear" w:color="auto" w:fill="1F4E79"/>
          </w:tcPr>
          <w:p w14:paraId="6C09B8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D1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经验年限与级别匹配</w:t>
            </w:r>
          </w:p>
        </w:tc>
        <w:tc>
          <w:tcPr>
            <w:tcW w:w="1753" w:type="dxa"/>
            <w:shd w:val="clear" w:color="auto" w:fill="1F4E79"/>
          </w:tcPr>
          <w:p w14:paraId="771B34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D2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测试技术能力</w:t>
            </w:r>
          </w:p>
        </w:tc>
        <w:tc>
          <w:tcPr>
            <w:tcW w:w="1753" w:type="dxa"/>
            <w:shd w:val="clear" w:color="auto" w:fill="1F4E79"/>
          </w:tcPr>
          <w:p w14:paraId="614A92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D3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业务领域匹配</w:t>
            </w:r>
          </w:p>
        </w:tc>
        <w:tc>
          <w:tcPr>
            <w:tcW w:w="1753" w:type="dxa"/>
            <w:shd w:val="clear" w:color="auto" w:fill="1F4E79"/>
          </w:tcPr>
          <w:p w14:paraId="267818F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D4</w:t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br w:type="textWrapping"/>
            </w: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管理与综合能力</w:t>
            </w:r>
          </w:p>
        </w:tc>
        <w:tc>
          <w:tcPr>
            <w:tcW w:w="1753" w:type="dxa"/>
            <w:shd w:val="clear" w:color="auto" w:fill="1F4E79"/>
          </w:tcPr>
          <w:p w14:paraId="4A63C2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综合匹配度</w:t>
            </w:r>
          </w:p>
        </w:tc>
        <w:tc>
          <w:tcPr>
            <w:tcW w:w="1753" w:type="dxa"/>
            <w:shd w:val="clear" w:color="auto" w:fill="1F4E79"/>
          </w:tcPr>
          <w:p w14:paraId="24D73AB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</w:tr>
      <w:tr w14:paraId="4EF960EA">
        <w:trPr>
          <w:jc w:val="center"/>
        </w:trPr>
        <w:tc>
          <w:tcPr>
            <w:tcW w:w="1753" w:type="dxa"/>
          </w:tcPr>
          <w:p w14:paraId="292232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753" w:type="dxa"/>
          </w:tcPr>
          <w:p w14:paraId="33DF6F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周亚洲</w:t>
            </w:r>
          </w:p>
        </w:tc>
        <w:tc>
          <w:tcPr>
            <w:tcW w:w="1753" w:type="dxa"/>
          </w:tcPr>
          <w:p w14:paraId="49EAF9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D73AD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FD98C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422F7F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2F34BC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w="1753" w:type="dxa"/>
          </w:tcPr>
          <w:p w14:paraId="2E5E9B9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</w:tr>
      <w:tr w14:paraId="210D0B95">
        <w:trPr>
          <w:jc w:val="center"/>
        </w:trPr>
        <w:tc>
          <w:tcPr>
            <w:tcW w:w="1753" w:type="dxa"/>
          </w:tcPr>
          <w:p w14:paraId="04CEE8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753" w:type="dxa"/>
          </w:tcPr>
          <w:p w14:paraId="616AF6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刘伟</w:t>
            </w:r>
          </w:p>
        </w:tc>
        <w:tc>
          <w:tcPr>
            <w:tcW w:w="1753" w:type="dxa"/>
          </w:tcPr>
          <w:p w14:paraId="1352ED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1CE928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1E2C85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8AF33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A285B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82%</w:t>
            </w:r>
          </w:p>
        </w:tc>
        <w:tc>
          <w:tcPr>
            <w:tcW w:w="1753" w:type="dxa"/>
          </w:tcPr>
          <w:p w14:paraId="1D1F7F8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46A0BE6D">
        <w:trPr>
          <w:jc w:val="center"/>
        </w:trPr>
        <w:tc>
          <w:tcPr>
            <w:tcW w:w="1753" w:type="dxa"/>
          </w:tcPr>
          <w:p w14:paraId="477A55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753" w:type="dxa"/>
          </w:tcPr>
          <w:p w14:paraId="19951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王洁</w:t>
            </w:r>
          </w:p>
        </w:tc>
        <w:tc>
          <w:tcPr>
            <w:tcW w:w="1753" w:type="dxa"/>
          </w:tcPr>
          <w:p w14:paraId="7B9C1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5AE940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CBC0E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61C16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5C821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1753" w:type="dxa"/>
          </w:tcPr>
          <w:p w14:paraId="451EF9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3B189151">
        <w:trPr>
          <w:jc w:val="center"/>
        </w:trPr>
        <w:tc>
          <w:tcPr>
            <w:tcW w:w="1753" w:type="dxa"/>
          </w:tcPr>
          <w:p w14:paraId="32CA3A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1753" w:type="dxa"/>
          </w:tcPr>
          <w:p w14:paraId="48DA7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贾晓敏</w:t>
            </w:r>
          </w:p>
        </w:tc>
        <w:tc>
          <w:tcPr>
            <w:tcW w:w="1753" w:type="dxa"/>
          </w:tcPr>
          <w:p w14:paraId="2A37CD2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0C3D7D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6233AD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65C21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DE36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1753" w:type="dxa"/>
          </w:tcPr>
          <w:p w14:paraId="0F8544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32B24DEA">
        <w:trPr>
          <w:jc w:val="center"/>
        </w:trPr>
        <w:tc>
          <w:tcPr>
            <w:tcW w:w="1753" w:type="dxa"/>
          </w:tcPr>
          <w:p w14:paraId="0499E14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753" w:type="dxa"/>
          </w:tcPr>
          <w:p w14:paraId="2561E0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郭佩清</w:t>
            </w:r>
          </w:p>
        </w:tc>
        <w:tc>
          <w:tcPr>
            <w:tcW w:w="1753" w:type="dxa"/>
          </w:tcPr>
          <w:p w14:paraId="256587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01DB7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81F5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08ED6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C81D9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1753" w:type="dxa"/>
          </w:tcPr>
          <w:p w14:paraId="7EC282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21FCC38E">
        <w:trPr>
          <w:jc w:val="center"/>
        </w:trPr>
        <w:tc>
          <w:tcPr>
            <w:tcW w:w="1753" w:type="dxa"/>
          </w:tcPr>
          <w:p w14:paraId="43672F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1753" w:type="dxa"/>
          </w:tcPr>
          <w:p w14:paraId="46158A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孟宪章</w:t>
            </w:r>
          </w:p>
        </w:tc>
        <w:tc>
          <w:tcPr>
            <w:tcW w:w="1753" w:type="dxa"/>
          </w:tcPr>
          <w:p w14:paraId="28EC00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85AD9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02922E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F67C9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A42F9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753" w:type="dxa"/>
          </w:tcPr>
          <w:p w14:paraId="53840E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4FC3931B">
        <w:trPr>
          <w:jc w:val="center"/>
        </w:trPr>
        <w:tc>
          <w:tcPr>
            <w:tcW w:w="1753" w:type="dxa"/>
          </w:tcPr>
          <w:p w14:paraId="10F8F9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753" w:type="dxa"/>
          </w:tcPr>
          <w:p w14:paraId="1AEEF8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李文军</w:t>
            </w:r>
          </w:p>
        </w:tc>
        <w:tc>
          <w:tcPr>
            <w:tcW w:w="1753" w:type="dxa"/>
          </w:tcPr>
          <w:p w14:paraId="468D85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27E0FE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2A091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C7E92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92139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753" w:type="dxa"/>
          </w:tcPr>
          <w:p w14:paraId="4FC659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059026AC">
        <w:trPr>
          <w:jc w:val="center"/>
        </w:trPr>
        <w:tc>
          <w:tcPr>
            <w:tcW w:w="1753" w:type="dxa"/>
          </w:tcPr>
          <w:p w14:paraId="54ECA4F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753" w:type="dxa"/>
          </w:tcPr>
          <w:p w14:paraId="2AAA2C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孙佳绪</w:t>
            </w:r>
          </w:p>
        </w:tc>
        <w:tc>
          <w:tcPr>
            <w:tcW w:w="1753" w:type="dxa"/>
          </w:tcPr>
          <w:p w14:paraId="67397F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09A277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6041D3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ACB71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04149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75%</w:t>
            </w:r>
          </w:p>
        </w:tc>
        <w:tc>
          <w:tcPr>
            <w:tcW w:w="1753" w:type="dxa"/>
          </w:tcPr>
          <w:p w14:paraId="32FE16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319A9AD0">
        <w:trPr>
          <w:jc w:val="center"/>
        </w:trPr>
        <w:tc>
          <w:tcPr>
            <w:tcW w:w="1753" w:type="dxa"/>
          </w:tcPr>
          <w:p w14:paraId="2BBA00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753" w:type="dxa"/>
          </w:tcPr>
          <w:p w14:paraId="0071B1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刘娜</w:t>
            </w:r>
          </w:p>
        </w:tc>
        <w:tc>
          <w:tcPr>
            <w:tcW w:w="1753" w:type="dxa"/>
          </w:tcPr>
          <w:p w14:paraId="3E42B5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EFF6D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783F4B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370F70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D6E4A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753" w:type="dxa"/>
          </w:tcPr>
          <w:p w14:paraId="5D703A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027080C0">
        <w:trPr>
          <w:jc w:val="center"/>
        </w:trPr>
        <w:tc>
          <w:tcPr>
            <w:tcW w:w="1753" w:type="dxa"/>
          </w:tcPr>
          <w:p w14:paraId="5E4C4A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753" w:type="dxa"/>
          </w:tcPr>
          <w:p w14:paraId="451C2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张杰</w:t>
            </w:r>
          </w:p>
        </w:tc>
        <w:tc>
          <w:tcPr>
            <w:tcW w:w="1753" w:type="dxa"/>
          </w:tcPr>
          <w:p w14:paraId="1DB5DA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0DA71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676CAD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236728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2090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753" w:type="dxa"/>
          </w:tcPr>
          <w:p w14:paraId="10C44A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75D2E258">
        <w:trPr>
          <w:jc w:val="center"/>
        </w:trPr>
        <w:tc>
          <w:tcPr>
            <w:tcW w:w="1753" w:type="dxa"/>
          </w:tcPr>
          <w:p w14:paraId="7B3916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753" w:type="dxa"/>
          </w:tcPr>
          <w:p w14:paraId="5FB2E7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时海涛</w:t>
            </w:r>
          </w:p>
        </w:tc>
        <w:tc>
          <w:tcPr>
            <w:tcW w:w="1753" w:type="dxa"/>
          </w:tcPr>
          <w:p w14:paraId="2326F3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EA4B0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427A4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FC30C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9BF24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753" w:type="dxa"/>
          </w:tcPr>
          <w:p w14:paraId="20D534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5A314C2A">
        <w:trPr>
          <w:jc w:val="center"/>
        </w:trPr>
        <w:tc>
          <w:tcPr>
            <w:tcW w:w="1753" w:type="dxa"/>
          </w:tcPr>
          <w:p w14:paraId="6D919BF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753" w:type="dxa"/>
          </w:tcPr>
          <w:p w14:paraId="7478F4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王亚峰</w:t>
            </w:r>
          </w:p>
        </w:tc>
        <w:tc>
          <w:tcPr>
            <w:tcW w:w="1753" w:type="dxa"/>
          </w:tcPr>
          <w:p w14:paraId="3A2D3B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42A202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5BB317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69A2DA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5CB3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753" w:type="dxa"/>
          </w:tcPr>
          <w:p w14:paraId="52F9DA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3B5E07E9">
        <w:trPr>
          <w:jc w:val="center"/>
        </w:trPr>
        <w:tc>
          <w:tcPr>
            <w:tcW w:w="1753" w:type="dxa"/>
          </w:tcPr>
          <w:p w14:paraId="7F3B2A3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753" w:type="dxa"/>
          </w:tcPr>
          <w:p w14:paraId="15C1BB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岳亚倩</w:t>
            </w:r>
          </w:p>
        </w:tc>
        <w:tc>
          <w:tcPr>
            <w:tcW w:w="1753" w:type="dxa"/>
          </w:tcPr>
          <w:p w14:paraId="5101A4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1C18A0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1E5FF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5D64D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8F9C8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</w:t>
            </w:r>
          </w:p>
        </w:tc>
        <w:tc>
          <w:tcPr>
            <w:tcW w:w="1753" w:type="dxa"/>
          </w:tcPr>
          <w:p w14:paraId="593A98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2C773794">
        <w:trPr>
          <w:jc w:val="center"/>
        </w:trPr>
        <w:tc>
          <w:tcPr>
            <w:tcW w:w="1753" w:type="dxa"/>
          </w:tcPr>
          <w:p w14:paraId="6DAE6D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1753" w:type="dxa"/>
          </w:tcPr>
          <w:p w14:paraId="3FB0CE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杨彦利</w:t>
            </w:r>
          </w:p>
        </w:tc>
        <w:tc>
          <w:tcPr>
            <w:tcW w:w="1753" w:type="dxa"/>
          </w:tcPr>
          <w:p w14:paraId="7285FE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6893AB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6C06E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D667C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B6E63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</w:t>
            </w:r>
          </w:p>
        </w:tc>
        <w:tc>
          <w:tcPr>
            <w:tcW w:w="1753" w:type="dxa"/>
          </w:tcPr>
          <w:p w14:paraId="2C3381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</w:tr>
      <w:tr w14:paraId="3F4021DE">
        <w:trPr>
          <w:jc w:val="center"/>
        </w:trPr>
        <w:tc>
          <w:tcPr>
            <w:tcW w:w="1753" w:type="dxa"/>
          </w:tcPr>
          <w:p w14:paraId="0A62D72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1753" w:type="dxa"/>
          </w:tcPr>
          <w:p w14:paraId="7D32AF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张晶</w:t>
            </w:r>
          </w:p>
        </w:tc>
        <w:tc>
          <w:tcPr>
            <w:tcW w:w="1753" w:type="dxa"/>
          </w:tcPr>
          <w:p w14:paraId="6DC4AC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1D5C2A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2CDB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99D85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FC86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68%</w:t>
            </w:r>
          </w:p>
        </w:tc>
        <w:tc>
          <w:tcPr>
            <w:tcW w:w="1753" w:type="dxa"/>
          </w:tcPr>
          <w:p w14:paraId="6747DF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79838AEF">
        <w:trPr>
          <w:jc w:val="center"/>
        </w:trPr>
        <w:tc>
          <w:tcPr>
            <w:tcW w:w="1753" w:type="dxa"/>
          </w:tcPr>
          <w:p w14:paraId="3ACA88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1753" w:type="dxa"/>
          </w:tcPr>
          <w:p w14:paraId="7E9DCB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李高翔</w:t>
            </w:r>
          </w:p>
        </w:tc>
        <w:tc>
          <w:tcPr>
            <w:tcW w:w="1753" w:type="dxa"/>
          </w:tcPr>
          <w:p w14:paraId="78FE8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F8F56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76046A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2F445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056AC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1753" w:type="dxa"/>
          </w:tcPr>
          <w:p w14:paraId="66E81EE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A357F77">
        <w:trPr>
          <w:jc w:val="center"/>
        </w:trPr>
        <w:tc>
          <w:tcPr>
            <w:tcW w:w="1753" w:type="dxa"/>
          </w:tcPr>
          <w:p w14:paraId="5552A66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w="1753" w:type="dxa"/>
          </w:tcPr>
          <w:p w14:paraId="7141B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王毅程</w:t>
            </w:r>
          </w:p>
        </w:tc>
        <w:tc>
          <w:tcPr>
            <w:tcW w:w="1753" w:type="dxa"/>
          </w:tcPr>
          <w:p w14:paraId="613B53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F2D5E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623E4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D79C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55580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1753" w:type="dxa"/>
          </w:tcPr>
          <w:p w14:paraId="1DBAD4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5F6877CA">
        <w:trPr>
          <w:jc w:val="center"/>
        </w:trPr>
        <w:tc>
          <w:tcPr>
            <w:tcW w:w="1753" w:type="dxa"/>
          </w:tcPr>
          <w:p w14:paraId="24795F3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1753" w:type="dxa"/>
          </w:tcPr>
          <w:p w14:paraId="78E3A7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张亚楠</w:t>
            </w:r>
          </w:p>
        </w:tc>
        <w:tc>
          <w:tcPr>
            <w:tcW w:w="1753" w:type="dxa"/>
          </w:tcPr>
          <w:p w14:paraId="2323D2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71EED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6ACE0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8B2D9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3D256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1D23FF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2D38A9F">
        <w:trPr>
          <w:jc w:val="center"/>
        </w:trPr>
        <w:tc>
          <w:tcPr>
            <w:tcW w:w="1753" w:type="dxa"/>
          </w:tcPr>
          <w:p w14:paraId="384E0C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w="1753" w:type="dxa"/>
          </w:tcPr>
          <w:p w14:paraId="45721E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李阳</w:t>
            </w:r>
          </w:p>
        </w:tc>
        <w:tc>
          <w:tcPr>
            <w:tcW w:w="1753" w:type="dxa"/>
          </w:tcPr>
          <w:p w14:paraId="3C5405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2994A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5F5EB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323D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8565D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36571DA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A2820E5">
        <w:trPr>
          <w:jc w:val="center"/>
        </w:trPr>
        <w:tc>
          <w:tcPr>
            <w:tcW w:w="1753" w:type="dxa"/>
          </w:tcPr>
          <w:p w14:paraId="23C30F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w="1753" w:type="dxa"/>
          </w:tcPr>
          <w:p w14:paraId="70C64E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张彩彩</w:t>
            </w:r>
          </w:p>
        </w:tc>
        <w:tc>
          <w:tcPr>
            <w:tcW w:w="1753" w:type="dxa"/>
          </w:tcPr>
          <w:p w14:paraId="1353DE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C057B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E6DDA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D2E4E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8958B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06C1CD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3DCD387">
        <w:trPr>
          <w:jc w:val="center"/>
        </w:trPr>
        <w:tc>
          <w:tcPr>
            <w:tcW w:w="1753" w:type="dxa"/>
          </w:tcPr>
          <w:p w14:paraId="007E40C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w="1753" w:type="dxa"/>
          </w:tcPr>
          <w:p w14:paraId="5494D6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杜海峰</w:t>
            </w:r>
          </w:p>
        </w:tc>
        <w:tc>
          <w:tcPr>
            <w:tcW w:w="1753" w:type="dxa"/>
          </w:tcPr>
          <w:p w14:paraId="360F8A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8DC0D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D66E2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04D59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9FB95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2AEE29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E985F43">
        <w:trPr>
          <w:jc w:val="center"/>
        </w:trPr>
        <w:tc>
          <w:tcPr>
            <w:tcW w:w="1753" w:type="dxa"/>
          </w:tcPr>
          <w:p w14:paraId="6E943AC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w="1753" w:type="dxa"/>
          </w:tcPr>
          <w:p w14:paraId="546CCC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范丽婷</w:t>
            </w:r>
          </w:p>
        </w:tc>
        <w:tc>
          <w:tcPr>
            <w:tcW w:w="1753" w:type="dxa"/>
          </w:tcPr>
          <w:p w14:paraId="4A9E0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1DCB30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1E628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7C5A4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4D7C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06D075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2531A0F3">
        <w:trPr>
          <w:jc w:val="center"/>
        </w:trPr>
        <w:tc>
          <w:tcPr>
            <w:tcW w:w="1753" w:type="dxa"/>
          </w:tcPr>
          <w:p w14:paraId="7A59F8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w="1753" w:type="dxa"/>
          </w:tcPr>
          <w:p w14:paraId="431C96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徐畅</w:t>
            </w:r>
          </w:p>
        </w:tc>
        <w:tc>
          <w:tcPr>
            <w:tcW w:w="1753" w:type="dxa"/>
          </w:tcPr>
          <w:p w14:paraId="30527C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F1B74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3F8D8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4D626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3BD3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753" w:type="dxa"/>
          </w:tcPr>
          <w:p w14:paraId="28A4EE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5F23249E">
        <w:trPr>
          <w:jc w:val="center"/>
        </w:trPr>
        <w:tc>
          <w:tcPr>
            <w:tcW w:w="1753" w:type="dxa"/>
          </w:tcPr>
          <w:p w14:paraId="514625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w="1753" w:type="dxa"/>
          </w:tcPr>
          <w:p w14:paraId="63BBFB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张汉梓</w:t>
            </w:r>
          </w:p>
        </w:tc>
        <w:tc>
          <w:tcPr>
            <w:tcW w:w="1753" w:type="dxa"/>
          </w:tcPr>
          <w:p w14:paraId="01FC12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93CB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89CE7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F9083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461C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41C88D5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4219816C">
        <w:trPr>
          <w:jc w:val="center"/>
        </w:trPr>
        <w:tc>
          <w:tcPr>
            <w:tcW w:w="1753" w:type="dxa"/>
          </w:tcPr>
          <w:p w14:paraId="122CA5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w="1753" w:type="dxa"/>
          </w:tcPr>
          <w:p w14:paraId="67C3CF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丁宇鑫</w:t>
            </w:r>
          </w:p>
        </w:tc>
        <w:tc>
          <w:tcPr>
            <w:tcW w:w="1753" w:type="dxa"/>
          </w:tcPr>
          <w:p w14:paraId="5269FE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178957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28304F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DFA7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2930F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4B789A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DFE7056">
        <w:trPr>
          <w:jc w:val="center"/>
        </w:trPr>
        <w:tc>
          <w:tcPr>
            <w:tcW w:w="1753" w:type="dxa"/>
          </w:tcPr>
          <w:p w14:paraId="27DB24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w="1753" w:type="dxa"/>
          </w:tcPr>
          <w:p w14:paraId="3AFE5C0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袁宇佳</w:t>
            </w:r>
          </w:p>
        </w:tc>
        <w:tc>
          <w:tcPr>
            <w:tcW w:w="1753" w:type="dxa"/>
          </w:tcPr>
          <w:p w14:paraId="4FBD99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8B02A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D9E2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45C17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FFBBE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093E5B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13F22610">
        <w:trPr>
          <w:jc w:val="center"/>
        </w:trPr>
        <w:tc>
          <w:tcPr>
            <w:tcW w:w="1753" w:type="dxa"/>
          </w:tcPr>
          <w:p w14:paraId="754516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w="1753" w:type="dxa"/>
          </w:tcPr>
          <w:p w14:paraId="63FCA2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徐文鹏</w:t>
            </w:r>
          </w:p>
        </w:tc>
        <w:tc>
          <w:tcPr>
            <w:tcW w:w="1753" w:type="dxa"/>
          </w:tcPr>
          <w:p w14:paraId="29BFC7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8160F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B8C10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95F539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1291F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44C45DA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7D4DD82">
        <w:trPr>
          <w:jc w:val="center"/>
        </w:trPr>
        <w:tc>
          <w:tcPr>
            <w:tcW w:w="1753" w:type="dxa"/>
          </w:tcPr>
          <w:p w14:paraId="391110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w="1753" w:type="dxa"/>
          </w:tcPr>
          <w:p w14:paraId="5E0DB1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王冠博</w:t>
            </w:r>
          </w:p>
        </w:tc>
        <w:tc>
          <w:tcPr>
            <w:tcW w:w="1753" w:type="dxa"/>
          </w:tcPr>
          <w:p w14:paraId="27C186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48E09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60DF1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5B5A58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BA99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3F8A3B8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DC41CB8">
        <w:trPr>
          <w:jc w:val="center"/>
        </w:trPr>
        <w:tc>
          <w:tcPr>
            <w:tcW w:w="1753" w:type="dxa"/>
          </w:tcPr>
          <w:p w14:paraId="0A80548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w="1753" w:type="dxa"/>
          </w:tcPr>
          <w:p w14:paraId="40EF88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张文姣</w:t>
            </w:r>
          </w:p>
        </w:tc>
        <w:tc>
          <w:tcPr>
            <w:tcW w:w="1753" w:type="dxa"/>
          </w:tcPr>
          <w:p w14:paraId="2B5C21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4EE01C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979B3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68E1D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401EA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753" w:type="dxa"/>
          </w:tcPr>
          <w:p w14:paraId="0B3970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252D5390">
        <w:trPr>
          <w:jc w:val="center"/>
        </w:trPr>
        <w:tc>
          <w:tcPr>
            <w:tcW w:w="1753" w:type="dxa"/>
          </w:tcPr>
          <w:p w14:paraId="30316A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w="1753" w:type="dxa"/>
          </w:tcPr>
          <w:p w14:paraId="27ED02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刘建霞</w:t>
            </w:r>
          </w:p>
        </w:tc>
        <w:tc>
          <w:tcPr>
            <w:tcW w:w="1753" w:type="dxa"/>
          </w:tcPr>
          <w:p w14:paraId="57C992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EF3ED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756C2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FD38C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B0826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328358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1E64EB47">
        <w:trPr>
          <w:jc w:val="center"/>
        </w:trPr>
        <w:tc>
          <w:tcPr>
            <w:tcW w:w="1753" w:type="dxa"/>
          </w:tcPr>
          <w:p w14:paraId="7A1C100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w="1753" w:type="dxa"/>
          </w:tcPr>
          <w:p w14:paraId="47E55D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师华强</w:t>
            </w:r>
          </w:p>
        </w:tc>
        <w:tc>
          <w:tcPr>
            <w:tcW w:w="1753" w:type="dxa"/>
          </w:tcPr>
          <w:p w14:paraId="0935DE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98590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B809A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06516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5C453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23AA36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5BB777D0">
        <w:trPr>
          <w:jc w:val="center"/>
        </w:trPr>
        <w:tc>
          <w:tcPr>
            <w:tcW w:w="1753" w:type="dxa"/>
          </w:tcPr>
          <w:p w14:paraId="5ECC1D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w="1753" w:type="dxa"/>
          </w:tcPr>
          <w:p w14:paraId="11A74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赵家伟</w:t>
            </w:r>
          </w:p>
        </w:tc>
        <w:tc>
          <w:tcPr>
            <w:tcW w:w="1753" w:type="dxa"/>
          </w:tcPr>
          <w:p w14:paraId="0DC79F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F3F28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C7D5B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22385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DD857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2A64604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1A52F4DC">
        <w:trPr>
          <w:jc w:val="center"/>
        </w:trPr>
        <w:tc>
          <w:tcPr>
            <w:tcW w:w="1753" w:type="dxa"/>
          </w:tcPr>
          <w:p w14:paraId="5C7BDA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w="1753" w:type="dxa"/>
          </w:tcPr>
          <w:p w14:paraId="3A6052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段佳腾</w:t>
            </w:r>
          </w:p>
        </w:tc>
        <w:tc>
          <w:tcPr>
            <w:tcW w:w="1753" w:type="dxa"/>
          </w:tcPr>
          <w:p w14:paraId="08F783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F5B46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79AEA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928F2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7AFA3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463D92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DC21889">
        <w:trPr>
          <w:jc w:val="center"/>
        </w:trPr>
        <w:tc>
          <w:tcPr>
            <w:tcW w:w="1753" w:type="dxa"/>
          </w:tcPr>
          <w:p w14:paraId="498E4A6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w="1753" w:type="dxa"/>
          </w:tcPr>
          <w:p w14:paraId="20F25F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王世炅</w:t>
            </w:r>
          </w:p>
        </w:tc>
        <w:tc>
          <w:tcPr>
            <w:tcW w:w="1753" w:type="dxa"/>
          </w:tcPr>
          <w:p w14:paraId="4C9A4E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55904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35351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3C735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E9DAD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769CBE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11A02D64">
        <w:trPr>
          <w:jc w:val="center"/>
        </w:trPr>
        <w:tc>
          <w:tcPr>
            <w:tcW w:w="1753" w:type="dxa"/>
          </w:tcPr>
          <w:p w14:paraId="77F8EE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w="1753" w:type="dxa"/>
          </w:tcPr>
          <w:p w14:paraId="1BE2F7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高慧琳</w:t>
            </w:r>
          </w:p>
        </w:tc>
        <w:tc>
          <w:tcPr>
            <w:tcW w:w="1753" w:type="dxa"/>
          </w:tcPr>
          <w:p w14:paraId="75680C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2AD16E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94383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764BE3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3131EC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399A97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76613093">
        <w:trPr>
          <w:jc w:val="center"/>
        </w:trPr>
        <w:tc>
          <w:tcPr>
            <w:tcW w:w="1753" w:type="dxa"/>
          </w:tcPr>
          <w:p w14:paraId="67D7A2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w="1753" w:type="dxa"/>
          </w:tcPr>
          <w:p w14:paraId="207E6B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王帅</w:t>
            </w:r>
          </w:p>
        </w:tc>
        <w:tc>
          <w:tcPr>
            <w:tcW w:w="1753" w:type="dxa"/>
          </w:tcPr>
          <w:p w14:paraId="29EDB3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★★★★★</w:t>
            </w:r>
          </w:p>
        </w:tc>
        <w:tc>
          <w:tcPr>
            <w:tcW w:w="1753" w:type="dxa"/>
          </w:tcPr>
          <w:p w14:paraId="1B5E26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FB7FE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1F2919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5236F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3FA25C1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75E57439">
        <w:trPr>
          <w:jc w:val="center"/>
        </w:trPr>
        <w:tc>
          <w:tcPr>
            <w:tcW w:w="1753" w:type="dxa"/>
          </w:tcPr>
          <w:p w14:paraId="556453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w="1753" w:type="dxa"/>
          </w:tcPr>
          <w:p w14:paraId="5DAA84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刘畅</w:t>
            </w:r>
          </w:p>
        </w:tc>
        <w:tc>
          <w:tcPr>
            <w:tcW w:w="1753" w:type="dxa"/>
          </w:tcPr>
          <w:p w14:paraId="17F344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025C1D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27D767E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674438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4C187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753" w:type="dxa"/>
          </w:tcPr>
          <w:p w14:paraId="38FFDE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CA3B932">
        <w:trPr>
          <w:jc w:val="center"/>
        </w:trPr>
        <w:tc>
          <w:tcPr>
            <w:tcW w:w="1753" w:type="dxa"/>
          </w:tcPr>
          <w:p w14:paraId="178E020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w="1753" w:type="dxa"/>
          </w:tcPr>
          <w:p w14:paraId="1FC286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申亚东</w:t>
            </w:r>
          </w:p>
        </w:tc>
        <w:tc>
          <w:tcPr>
            <w:tcW w:w="1753" w:type="dxa"/>
          </w:tcPr>
          <w:p w14:paraId="033634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64A14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0BF0F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3D41F3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0235B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1753" w:type="dxa"/>
          </w:tcPr>
          <w:p w14:paraId="4E429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0416D742">
        <w:trPr>
          <w:jc w:val="center"/>
        </w:trPr>
        <w:tc>
          <w:tcPr>
            <w:tcW w:w="1753" w:type="dxa"/>
          </w:tcPr>
          <w:p w14:paraId="686D58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w="1753" w:type="dxa"/>
          </w:tcPr>
          <w:p w14:paraId="0821E28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郑艳芬</w:t>
            </w:r>
          </w:p>
        </w:tc>
        <w:tc>
          <w:tcPr>
            <w:tcW w:w="1753" w:type="dxa"/>
          </w:tcPr>
          <w:p w14:paraId="38A0C0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BB8BB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B6A4C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C3907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217B2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1753" w:type="dxa"/>
          </w:tcPr>
          <w:p w14:paraId="6DEAA4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25E8733D">
        <w:trPr>
          <w:jc w:val="center"/>
        </w:trPr>
        <w:tc>
          <w:tcPr>
            <w:tcW w:w="1753" w:type="dxa"/>
          </w:tcPr>
          <w:p w14:paraId="68D3F6E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w="1753" w:type="dxa"/>
          </w:tcPr>
          <w:p w14:paraId="02F336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田阳</w:t>
            </w:r>
          </w:p>
        </w:tc>
        <w:tc>
          <w:tcPr>
            <w:tcW w:w="1753" w:type="dxa"/>
          </w:tcPr>
          <w:p w14:paraId="4FE010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62ACC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843AE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6DD31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A9FCF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753" w:type="dxa"/>
          </w:tcPr>
          <w:p w14:paraId="2608242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588A0416">
        <w:trPr>
          <w:jc w:val="center"/>
        </w:trPr>
        <w:tc>
          <w:tcPr>
            <w:tcW w:w="1753" w:type="dxa"/>
          </w:tcPr>
          <w:p w14:paraId="1C412D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w="1753" w:type="dxa"/>
          </w:tcPr>
          <w:p w14:paraId="35A0F7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戚园园</w:t>
            </w:r>
          </w:p>
        </w:tc>
        <w:tc>
          <w:tcPr>
            <w:tcW w:w="1753" w:type="dxa"/>
          </w:tcPr>
          <w:p w14:paraId="096756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5B8580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7AB192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694D7A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7EDD836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753" w:type="dxa"/>
          </w:tcPr>
          <w:p w14:paraId="0C8B5F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63B14F24">
        <w:trPr>
          <w:jc w:val="center"/>
        </w:trPr>
        <w:tc>
          <w:tcPr>
            <w:tcW w:w="1753" w:type="dxa"/>
          </w:tcPr>
          <w:p w14:paraId="3A3A81E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w="1753" w:type="dxa"/>
          </w:tcPr>
          <w:p w14:paraId="0E1D9F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陆亚贤</w:t>
            </w:r>
          </w:p>
        </w:tc>
        <w:tc>
          <w:tcPr>
            <w:tcW w:w="1753" w:type="dxa"/>
          </w:tcPr>
          <w:p w14:paraId="78F887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32D6E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15769A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64D2D7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920C7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753" w:type="dxa"/>
          </w:tcPr>
          <w:p w14:paraId="0C7FA5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</w:tr>
      <w:tr w14:paraId="1B8769CB">
        <w:trPr>
          <w:jc w:val="center"/>
        </w:trPr>
        <w:tc>
          <w:tcPr>
            <w:tcW w:w="1753" w:type="dxa"/>
          </w:tcPr>
          <w:p w14:paraId="2990B1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w="1753" w:type="dxa"/>
          </w:tcPr>
          <w:p w14:paraId="70BE99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陈森楷</w:t>
            </w:r>
          </w:p>
        </w:tc>
        <w:tc>
          <w:tcPr>
            <w:tcW w:w="1753" w:type="dxa"/>
          </w:tcPr>
          <w:p w14:paraId="6621D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6473C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★★★★☆</w:t>
            </w:r>
          </w:p>
        </w:tc>
        <w:tc>
          <w:tcPr>
            <w:tcW w:w="1753" w:type="dxa"/>
          </w:tcPr>
          <w:p w14:paraId="6AD94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61FCF7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54F58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45%</w:t>
            </w:r>
          </w:p>
        </w:tc>
        <w:tc>
          <w:tcPr>
            <w:tcW w:w="1753" w:type="dxa"/>
          </w:tcPr>
          <w:p w14:paraId="6F882BE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0CE4A90C">
        <w:trPr>
          <w:jc w:val="center"/>
        </w:trPr>
        <w:tc>
          <w:tcPr>
            <w:tcW w:w="1753" w:type="dxa"/>
          </w:tcPr>
          <w:p w14:paraId="1B89A3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w="1753" w:type="dxa"/>
          </w:tcPr>
          <w:p w14:paraId="15520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李婷</w:t>
            </w:r>
          </w:p>
        </w:tc>
        <w:tc>
          <w:tcPr>
            <w:tcW w:w="1753" w:type="dxa"/>
          </w:tcPr>
          <w:p w14:paraId="575EB2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21A170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2302A6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DFF6F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58FF35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w="1753" w:type="dxa"/>
          </w:tcPr>
          <w:p w14:paraId="74D4EC3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05A355BF">
        <w:trPr>
          <w:jc w:val="center"/>
        </w:trPr>
        <w:tc>
          <w:tcPr>
            <w:tcW w:w="1753" w:type="dxa"/>
          </w:tcPr>
          <w:p w14:paraId="492AC7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w="1753" w:type="dxa"/>
          </w:tcPr>
          <w:p w14:paraId="7A9FA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张惠姿</w:t>
            </w:r>
          </w:p>
        </w:tc>
        <w:tc>
          <w:tcPr>
            <w:tcW w:w="1753" w:type="dxa"/>
          </w:tcPr>
          <w:p w14:paraId="0463B3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41DB1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A9059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6E3533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F1090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753" w:type="dxa"/>
          </w:tcPr>
          <w:p w14:paraId="04C749D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4A58790F">
        <w:trPr>
          <w:jc w:val="center"/>
        </w:trPr>
        <w:tc>
          <w:tcPr>
            <w:tcW w:w="1753" w:type="dxa"/>
          </w:tcPr>
          <w:p w14:paraId="5E8499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w="1753" w:type="dxa"/>
          </w:tcPr>
          <w:p w14:paraId="5DE62A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谭美玲</w:t>
            </w:r>
          </w:p>
        </w:tc>
        <w:tc>
          <w:tcPr>
            <w:tcW w:w="1753" w:type="dxa"/>
          </w:tcPr>
          <w:p w14:paraId="2228C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07E5B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45B604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DB732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343E8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753" w:type="dxa"/>
          </w:tcPr>
          <w:p w14:paraId="662EBE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48209C59">
        <w:trPr>
          <w:jc w:val="center"/>
        </w:trPr>
        <w:tc>
          <w:tcPr>
            <w:tcW w:w="1753" w:type="dxa"/>
          </w:tcPr>
          <w:p w14:paraId="27579F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w="1753" w:type="dxa"/>
          </w:tcPr>
          <w:p w14:paraId="50071D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李欣</w:t>
            </w:r>
          </w:p>
        </w:tc>
        <w:tc>
          <w:tcPr>
            <w:tcW w:w="1753" w:type="dxa"/>
          </w:tcPr>
          <w:p w14:paraId="4D759C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23B283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3DE809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4747CC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135828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1753" w:type="dxa"/>
          </w:tcPr>
          <w:p w14:paraId="1249053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748C7B55">
        <w:trPr>
          <w:jc w:val="center"/>
        </w:trPr>
        <w:tc>
          <w:tcPr>
            <w:tcW w:w="1753" w:type="dxa"/>
          </w:tcPr>
          <w:p w14:paraId="2AE31E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  <w:tc>
          <w:tcPr>
            <w:tcW w:w="1753" w:type="dxa"/>
          </w:tcPr>
          <w:p w14:paraId="3DDB11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吕成龙</w:t>
            </w:r>
          </w:p>
        </w:tc>
        <w:tc>
          <w:tcPr>
            <w:tcW w:w="1753" w:type="dxa"/>
          </w:tcPr>
          <w:p w14:paraId="20B9F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6340C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★★★☆☆</w:t>
            </w:r>
          </w:p>
        </w:tc>
        <w:tc>
          <w:tcPr>
            <w:tcW w:w="1753" w:type="dxa"/>
          </w:tcPr>
          <w:p w14:paraId="3E8D62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★☆☆☆☆</w:t>
            </w:r>
          </w:p>
        </w:tc>
        <w:tc>
          <w:tcPr>
            <w:tcW w:w="1753" w:type="dxa"/>
          </w:tcPr>
          <w:p w14:paraId="06D004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0B13CAF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1753" w:type="dxa"/>
          </w:tcPr>
          <w:p w14:paraId="22AB1EA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  <w:tr w14:paraId="57F7CEF3">
        <w:trPr>
          <w:jc w:val="center"/>
        </w:trPr>
        <w:tc>
          <w:tcPr>
            <w:tcW w:w="1753" w:type="dxa"/>
          </w:tcPr>
          <w:p w14:paraId="7E6FD1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w="1753" w:type="dxa"/>
          </w:tcPr>
          <w:p w14:paraId="37F4FA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安菲</w:t>
            </w:r>
          </w:p>
        </w:tc>
        <w:tc>
          <w:tcPr>
            <w:tcW w:w="1753" w:type="dxa"/>
          </w:tcPr>
          <w:p w14:paraId="2EB7DB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577905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6B7617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31BE2E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★★☆☆☆</w:t>
            </w:r>
          </w:p>
        </w:tc>
        <w:tc>
          <w:tcPr>
            <w:tcW w:w="1753" w:type="dxa"/>
          </w:tcPr>
          <w:p w14:paraId="781506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1753" w:type="dxa"/>
          </w:tcPr>
          <w:p w14:paraId="720B0B5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</w:tr>
    </w:tbl>
    <w:p w14:paraId="2FC60717">
      <w:pPr>
        <w:pStyle w:val="3"/>
      </w:pPr>
      <w:r>
        <w:rPr>
          <w:rFonts w:ascii="微软雅黑" w:hAnsi="微软雅黑" w:eastAsia="微软雅黑"/>
        </w:rPr>
        <w:t>四、候选人详细评估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8"/>
        <w:gridCol w:w="688"/>
        <w:gridCol w:w="718"/>
        <w:gridCol w:w="973"/>
        <w:gridCol w:w="5900"/>
        <w:gridCol w:w="1701"/>
        <w:gridCol w:w="836"/>
        <w:gridCol w:w="761"/>
        <w:gridCol w:w="695"/>
        <w:gridCol w:w="1282"/>
      </w:tblGrid>
      <w:tr w14:paraId="403721B0">
        <w:trPr>
          <w:jc w:val="center"/>
        </w:trPr>
        <w:tc>
          <w:tcPr>
            <w:tcW w:w="1403" w:type="dxa"/>
            <w:shd w:val="clear" w:color="auto" w:fill="1F4E79"/>
          </w:tcPr>
          <w:p w14:paraId="2AB789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1403" w:type="dxa"/>
            <w:shd w:val="clear" w:color="auto" w:fill="1F4E79"/>
          </w:tcPr>
          <w:p w14:paraId="1E6238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1403" w:type="dxa"/>
            <w:shd w:val="clear" w:color="auto" w:fill="1F4E79"/>
          </w:tcPr>
          <w:p w14:paraId="1A7A29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年限</w:t>
            </w:r>
          </w:p>
        </w:tc>
        <w:tc>
          <w:tcPr>
            <w:tcW w:w="1403" w:type="dxa"/>
            <w:shd w:val="clear" w:color="auto" w:fill="1F4E79"/>
          </w:tcPr>
          <w:p w14:paraId="2DF114E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学历</w:t>
            </w:r>
          </w:p>
        </w:tc>
        <w:tc>
          <w:tcPr>
            <w:tcW w:w="1403" w:type="dxa"/>
            <w:shd w:val="clear" w:color="auto" w:fill="1F4E79"/>
          </w:tcPr>
          <w:p w14:paraId="492078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核心技能/工具</w:t>
            </w:r>
          </w:p>
        </w:tc>
        <w:tc>
          <w:tcPr>
            <w:tcW w:w="1403" w:type="dxa"/>
            <w:shd w:val="clear" w:color="auto" w:fill="1F4E79"/>
          </w:tcPr>
          <w:p w14:paraId="411002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核心亮点</w:t>
            </w:r>
          </w:p>
        </w:tc>
        <w:tc>
          <w:tcPr>
            <w:tcW w:w="1403" w:type="dxa"/>
            <w:shd w:val="clear" w:color="auto" w:fill="1F4E79"/>
          </w:tcPr>
          <w:p w14:paraId="701C98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主要差距</w:t>
            </w:r>
          </w:p>
        </w:tc>
        <w:tc>
          <w:tcPr>
            <w:tcW w:w="1403" w:type="dxa"/>
            <w:shd w:val="clear" w:color="auto" w:fill="1F4E79"/>
          </w:tcPr>
          <w:p w14:paraId="4D0FD9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1403" w:type="dxa"/>
            <w:shd w:val="clear" w:color="auto" w:fill="1F4E79"/>
          </w:tcPr>
          <w:p w14:paraId="525FA0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1403" w:type="dxa"/>
            <w:shd w:val="clear" w:color="auto" w:fill="1F4E79"/>
          </w:tcPr>
          <w:p w14:paraId="60B21B5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定级理由</w:t>
            </w:r>
          </w:p>
        </w:tc>
      </w:tr>
      <w:tr w14:paraId="643008DE">
        <w:trPr>
          <w:jc w:val="center"/>
        </w:trPr>
        <w:tc>
          <w:tcPr>
            <w:tcW w:w="1403" w:type="dxa"/>
          </w:tcPr>
          <w:p w14:paraId="3E375B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1403" w:type="dxa"/>
          </w:tcPr>
          <w:p w14:paraId="1E37A6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周亚洲</w:t>
            </w:r>
          </w:p>
        </w:tc>
        <w:tc>
          <w:tcPr>
            <w:tcW w:w="1403" w:type="dxa"/>
          </w:tcPr>
          <w:p w14:paraId="768931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13年</w:t>
            </w:r>
          </w:p>
        </w:tc>
        <w:tc>
          <w:tcPr>
            <w:tcW w:w="1403" w:type="dxa"/>
          </w:tcPr>
          <w:p w14:paraId="090716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本科(长春理工大学,计算机科学与技术)</w:t>
            </w:r>
          </w:p>
        </w:tc>
        <w:tc>
          <w:tcPr>
            <w:tcW w:w="1403" w:type="dxa"/>
          </w:tcPr>
          <w:p w14:paraId="71E794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Postman,JMeter,SQL,全链路压测,XMind状态机,Docker</w:t>
            </w:r>
          </w:p>
        </w:tc>
        <w:tc>
          <w:tcPr>
            <w:tcW w:w="1403" w:type="dxa"/>
          </w:tcPr>
          <w:p w14:paraId="147C60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13年质量保障专家,管理15人团队,主导亿级电商与高并发金融系统交付</w:t>
            </w:r>
          </w:p>
        </w:tc>
        <w:tc>
          <w:tcPr>
            <w:tcW w:w="1403" w:type="dxa"/>
          </w:tcPr>
          <w:p w14:paraId="407B08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资历远超中级岗位,投递级别偏低(可能期望不匹配)</w:t>
            </w:r>
          </w:p>
        </w:tc>
        <w:tc>
          <w:tcPr>
            <w:tcW w:w="1403" w:type="dxa"/>
          </w:tcPr>
          <w:p w14:paraId="61F1A8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w="1403" w:type="dxa"/>
          </w:tcPr>
          <w:p w14:paraId="00E7857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1403" w:type="dxa"/>
          </w:tcPr>
          <w:p w14:paraId="396BEB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年限达标+技术业务双强+供应链财务业务+管理亮点,优先面试</w:t>
            </w:r>
          </w:p>
        </w:tc>
      </w:tr>
      <w:tr w14:paraId="4BC19EE6">
        <w:trPr>
          <w:jc w:val="center"/>
        </w:trPr>
        <w:tc>
          <w:tcPr>
            <w:tcW w:w="1403" w:type="dxa"/>
          </w:tcPr>
          <w:p w14:paraId="63BCAC6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1403" w:type="dxa"/>
          </w:tcPr>
          <w:p w14:paraId="7BFD7F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刘伟</w:t>
            </w:r>
          </w:p>
        </w:tc>
        <w:tc>
          <w:tcPr>
            <w:tcW w:w="1403" w:type="dxa"/>
          </w:tcPr>
          <w:p w14:paraId="3AD330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751FD0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73EBB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Python+Pytest+Allure,Go+Boomer分布式压测(10万QPS),Django+Vue自动化平台,JMeter,Postman,Charles</w:t>
            </w:r>
          </w:p>
        </w:tc>
        <w:tc>
          <w:tcPr>
            <w:tcW w:w="1403" w:type="dxa"/>
          </w:tcPr>
          <w:p w14:paraId="78A9D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累计搭建3套自动化平台,Go分布式压测单机10万QPS,效能提升显著</w:t>
            </w:r>
          </w:p>
        </w:tc>
        <w:tc>
          <w:tcPr>
            <w:tcW w:w="1403" w:type="dxa"/>
          </w:tcPr>
          <w:p w14:paraId="282C4C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无明确团队管理经验,业务为医疗/电商无供应链</w:t>
            </w:r>
          </w:p>
        </w:tc>
        <w:tc>
          <w:tcPr>
            <w:tcW w:w="1403" w:type="dxa"/>
          </w:tcPr>
          <w:p w14:paraId="5660B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82%</w:t>
            </w:r>
          </w:p>
        </w:tc>
        <w:tc>
          <w:tcPr>
            <w:tcW w:w="1403" w:type="dxa"/>
          </w:tcPr>
          <w:p w14:paraId="5155DB5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1184F3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技术极强+质量管理(平台建设),业务与管理有短板,推荐面试</w:t>
            </w:r>
          </w:p>
        </w:tc>
      </w:tr>
      <w:tr w14:paraId="461B361D">
        <w:trPr>
          <w:jc w:val="center"/>
        </w:trPr>
        <w:tc>
          <w:tcPr>
            <w:tcW w:w="1403" w:type="dxa"/>
          </w:tcPr>
          <w:p w14:paraId="1A1B40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1403" w:type="dxa"/>
          </w:tcPr>
          <w:p w14:paraId="20CCCD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王洁</w:t>
            </w:r>
          </w:p>
        </w:tc>
        <w:tc>
          <w:tcPr>
            <w:tcW w:w="1403" w:type="dxa"/>
          </w:tcPr>
          <w:p w14:paraId="54A03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6年</w:t>
            </w:r>
          </w:p>
        </w:tc>
        <w:tc>
          <w:tcPr>
            <w:tcW w:w="1403" w:type="dxa"/>
          </w:tcPr>
          <w:p w14:paraId="78F451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本科(推断)</w:t>
            </w:r>
          </w:p>
        </w:tc>
        <w:tc>
          <w:tcPr>
            <w:tcW w:w="1403" w:type="dxa"/>
          </w:tcPr>
          <w:p w14:paraId="5B75EE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Postman+Python,Oracle/MySQL,ALM,Jira/禅道,接口自动化</w:t>
            </w:r>
          </w:p>
        </w:tc>
        <w:tc>
          <w:tcPr>
            <w:tcW w:w="1403" w:type="dxa"/>
          </w:tcPr>
          <w:p w14:paraId="351E29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6年银行核心系统测试,统筹测试方案与团队任务分配,沉淀1200+金融通用案例</w:t>
            </w:r>
          </w:p>
        </w:tc>
        <w:tc>
          <w:tcPr>
            <w:tcW w:w="1403" w:type="dxa"/>
          </w:tcPr>
          <w:p w14:paraId="14C65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无供应链经验,管理为任务分配非完整团队管理</w:t>
            </w:r>
          </w:p>
        </w:tc>
        <w:tc>
          <w:tcPr>
            <w:tcW w:w="1403" w:type="dxa"/>
          </w:tcPr>
          <w:p w14:paraId="11E8B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1403" w:type="dxa"/>
          </w:tcPr>
          <w:p w14:paraId="2221C2D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772712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年限技术达标+金融业务匹配+有统筹能力,推荐面试</w:t>
            </w:r>
          </w:p>
        </w:tc>
      </w:tr>
      <w:tr w14:paraId="4F333479">
        <w:trPr>
          <w:jc w:val="center"/>
        </w:trPr>
        <w:tc>
          <w:tcPr>
            <w:tcW w:w="1403" w:type="dxa"/>
          </w:tcPr>
          <w:p w14:paraId="47B93DC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1403" w:type="dxa"/>
          </w:tcPr>
          <w:p w14:paraId="0D69C6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贾晓敏</w:t>
            </w:r>
          </w:p>
        </w:tc>
        <w:tc>
          <w:tcPr>
            <w:tcW w:w="1403" w:type="dxa"/>
          </w:tcPr>
          <w:p w14:paraId="4CD333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20E107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6DA09C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JMeter,Postman,Charles,MeterSphere,Oracle/MySQL,Jira/Confluence,接口自动化</w:t>
            </w:r>
          </w:p>
        </w:tc>
        <w:tc>
          <w:tcPr>
            <w:tcW w:w="1403" w:type="dxa"/>
          </w:tcPr>
          <w:p w14:paraId="6D3F3C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高级测试工程师,MeterSphere自动化体系搭建+线上巡检,多领域全栈测试</w:t>
            </w:r>
          </w:p>
        </w:tc>
        <w:tc>
          <w:tcPr>
            <w:tcW w:w="1403" w:type="dxa"/>
          </w:tcPr>
          <w:p w14:paraId="649DEA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业务为AI/教育,无财务供应链ERP经验</w:t>
            </w:r>
          </w:p>
        </w:tc>
        <w:tc>
          <w:tcPr>
            <w:tcW w:w="1403" w:type="dxa"/>
          </w:tcPr>
          <w:p w14:paraId="5189F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1403" w:type="dxa"/>
          </w:tcPr>
          <w:p w14:paraId="4D2916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2D2D86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年限技术达标+管理统筹,业务部分匹配,推荐面试</w:t>
            </w:r>
          </w:p>
        </w:tc>
      </w:tr>
      <w:tr w14:paraId="6E59D1B6">
        <w:trPr>
          <w:jc w:val="center"/>
        </w:trPr>
        <w:tc>
          <w:tcPr>
            <w:tcW w:w="1403" w:type="dxa"/>
          </w:tcPr>
          <w:p w14:paraId="6311100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1403" w:type="dxa"/>
          </w:tcPr>
          <w:p w14:paraId="6F2A9D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郭佩清</w:t>
            </w:r>
          </w:p>
        </w:tc>
        <w:tc>
          <w:tcPr>
            <w:tcW w:w="1403" w:type="dxa"/>
          </w:tcPr>
          <w:p w14:paraId="54F4341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11年</w:t>
            </w:r>
          </w:p>
        </w:tc>
        <w:tc>
          <w:tcPr>
            <w:tcW w:w="1403" w:type="dxa"/>
          </w:tcPr>
          <w:p w14:paraId="1E372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7321E0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JMeter,Postman,Jira/Bugzilla/SVN,Oracle/MySQL,Linux</w:t>
            </w:r>
          </w:p>
        </w:tc>
        <w:tc>
          <w:tcPr>
            <w:tcW w:w="1403" w:type="dxa"/>
          </w:tcPr>
          <w:p w14:paraId="4FF705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11年银行核心业务测试,精通账户/结算/银企/票据,有小组任务统筹</w:t>
            </w:r>
          </w:p>
        </w:tc>
        <w:tc>
          <w:tcPr>
            <w:tcW w:w="1403" w:type="dxa"/>
          </w:tcPr>
          <w:p w14:paraId="0DE4A97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技术偏功能+接口,无自动化框架,学历未明确</w:t>
            </w:r>
          </w:p>
        </w:tc>
        <w:tc>
          <w:tcPr>
            <w:tcW w:w="1403" w:type="dxa"/>
          </w:tcPr>
          <w:p w14:paraId="00950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1403" w:type="dxa"/>
          </w:tcPr>
          <w:p w14:paraId="2A6355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7ADF72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年限+银行业务+小组统筹达标,推荐面试</w:t>
            </w:r>
          </w:p>
        </w:tc>
      </w:tr>
      <w:tr w14:paraId="6B0C2FB7">
        <w:trPr>
          <w:jc w:val="center"/>
        </w:trPr>
        <w:tc>
          <w:tcPr>
            <w:tcW w:w="1403" w:type="dxa"/>
          </w:tcPr>
          <w:p w14:paraId="714A50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1403" w:type="dxa"/>
          </w:tcPr>
          <w:p w14:paraId="7D63C6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孟宪章</w:t>
            </w:r>
          </w:p>
        </w:tc>
        <w:tc>
          <w:tcPr>
            <w:tcW w:w="1403" w:type="dxa"/>
          </w:tcPr>
          <w:p w14:paraId="20B2A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26D1CF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</w:t>
            </w:r>
          </w:p>
        </w:tc>
        <w:tc>
          <w:tcPr>
            <w:tcW w:w="1403" w:type="dxa"/>
          </w:tcPr>
          <w:p w14:paraId="2D5D163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Python/Selenium/Requests,Postman,JMeter,Charles/Fiddler,Jenkins,Git,Jira,分布式压测</w:t>
            </w:r>
          </w:p>
        </w:tc>
        <w:tc>
          <w:tcPr>
            <w:tcW w:w="1403" w:type="dxa"/>
          </w:tcPr>
          <w:p w14:paraId="518D91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JMeter分布式压测模拟7000并发,有WMS/TMS供应链业务经验</w:t>
            </w:r>
          </w:p>
        </w:tc>
        <w:tc>
          <w:tcPr>
            <w:tcW w:w="1403" w:type="dxa"/>
          </w:tcPr>
          <w:p w14:paraId="5605CC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无明确团队管理经验,业务以教育为主</w:t>
            </w:r>
          </w:p>
        </w:tc>
        <w:tc>
          <w:tcPr>
            <w:tcW w:w="1403" w:type="dxa"/>
          </w:tcPr>
          <w:p w14:paraId="010E9E1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403" w:type="dxa"/>
          </w:tcPr>
          <w:p w14:paraId="63F157C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168F04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年限技术达标+部分供应链(WMS/TMS)+性能压测,推荐面试</w:t>
            </w:r>
          </w:p>
        </w:tc>
      </w:tr>
      <w:tr w14:paraId="5034FC17">
        <w:trPr>
          <w:jc w:val="center"/>
        </w:trPr>
        <w:tc>
          <w:tcPr>
            <w:tcW w:w="1403" w:type="dxa"/>
          </w:tcPr>
          <w:p w14:paraId="04F6C89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1403" w:type="dxa"/>
          </w:tcPr>
          <w:p w14:paraId="4DA373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李文军</w:t>
            </w:r>
          </w:p>
        </w:tc>
        <w:tc>
          <w:tcPr>
            <w:tcW w:w="1403" w:type="dxa"/>
          </w:tcPr>
          <w:p w14:paraId="4C432F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1451A9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本科(计算机应用软件)</w:t>
            </w:r>
          </w:p>
        </w:tc>
        <w:tc>
          <w:tcPr>
            <w:tcW w:w="1403" w:type="dxa"/>
          </w:tcPr>
          <w:p w14:paraId="797D77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Postman,JMeter,Python+Jenkins,Charles/Fiddler,ADB/Monkey,MySQL,HttpRunner</w:t>
            </w:r>
          </w:p>
        </w:tc>
        <w:tc>
          <w:tcPr>
            <w:tcW w:w="1403" w:type="dxa"/>
          </w:tcPr>
          <w:p w14:paraId="180B73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10年+经验,3年测试组长团队管理,统筹信贷全链路与工业数字化平台</w:t>
            </w:r>
          </w:p>
        </w:tc>
        <w:tc>
          <w:tcPr>
            <w:tcW w:w="1403" w:type="dxa"/>
          </w:tcPr>
          <w:p w14:paraId="7BF45D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业务为工业能源/金融,无产供销存/供应链数字化经验</w:t>
            </w:r>
          </w:p>
        </w:tc>
        <w:tc>
          <w:tcPr>
            <w:tcW w:w="1403" w:type="dxa"/>
          </w:tcPr>
          <w:p w14:paraId="4CC2D1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1403" w:type="dxa"/>
          </w:tcPr>
          <w:p w14:paraId="049164E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1DFC4A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年限+管理达标,业务部分匹配,推荐面试</w:t>
            </w:r>
          </w:p>
        </w:tc>
      </w:tr>
      <w:tr w14:paraId="3AF0F8EE">
        <w:trPr>
          <w:jc w:val="center"/>
        </w:trPr>
        <w:tc>
          <w:tcPr>
            <w:tcW w:w="1403" w:type="dxa"/>
          </w:tcPr>
          <w:p w14:paraId="639FEA2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1403" w:type="dxa"/>
          </w:tcPr>
          <w:p w14:paraId="491BD3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孙佳绪</w:t>
            </w:r>
          </w:p>
        </w:tc>
        <w:tc>
          <w:tcPr>
            <w:tcW w:w="1403" w:type="dxa"/>
          </w:tcPr>
          <w:p w14:paraId="09B35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295451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09ABD9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Playwright+Pytest,JMeter,Locust,阿里云PTS,ADB,Postman,Fiddler,Charles,AI智能体</w:t>
            </w:r>
          </w:p>
        </w:tc>
        <w:tc>
          <w:tcPr>
            <w:tcW w:w="1403" w:type="dxa"/>
          </w:tcPr>
          <w:p w14:paraId="23B09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集团测试负责人,自研AI测试智能体,自动化与性能工具链全面</w:t>
            </w:r>
          </w:p>
        </w:tc>
        <w:tc>
          <w:tcPr>
            <w:tcW w:w="1403" w:type="dxa"/>
          </w:tcPr>
          <w:p w14:paraId="3F5F7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业务为AI/文化传播,无财务供应链经验</w:t>
            </w:r>
          </w:p>
        </w:tc>
        <w:tc>
          <w:tcPr>
            <w:tcW w:w="1403" w:type="dxa"/>
          </w:tcPr>
          <w:p w14:paraId="14D47B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75%</w:t>
            </w:r>
          </w:p>
        </w:tc>
        <w:tc>
          <w:tcPr>
            <w:tcW w:w="1403" w:type="dxa"/>
          </w:tcPr>
          <w:p w14:paraId="0F7F6C0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15A36F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年限技术达标+有管理,业务不匹配,推荐面试</w:t>
            </w:r>
          </w:p>
        </w:tc>
      </w:tr>
      <w:tr w14:paraId="6411A3B8">
        <w:trPr>
          <w:jc w:val="center"/>
        </w:trPr>
        <w:tc>
          <w:tcPr>
            <w:tcW w:w="1403" w:type="dxa"/>
          </w:tcPr>
          <w:p w14:paraId="03378E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1403" w:type="dxa"/>
          </w:tcPr>
          <w:p w14:paraId="794D2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刘娜</w:t>
            </w:r>
          </w:p>
        </w:tc>
        <w:tc>
          <w:tcPr>
            <w:tcW w:w="1403" w:type="dxa"/>
          </w:tcPr>
          <w:p w14:paraId="17A8F3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56B1B8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</w:t>
            </w:r>
          </w:p>
        </w:tc>
        <w:tc>
          <w:tcPr>
            <w:tcW w:w="1403" w:type="dxa"/>
          </w:tcPr>
          <w:p w14:paraId="4695C3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JMeter,Python+Requests,Python+Selenium,Charles,MySQL/PostgreSQL,Postman</w:t>
            </w:r>
          </w:p>
        </w:tc>
        <w:tc>
          <w:tcPr>
            <w:tcW w:w="1403" w:type="dxa"/>
          </w:tcPr>
          <w:p w14:paraId="7EE656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9年经验,自动化+接口+抓包+多端测试能力全面,用例覆盖率95%</w:t>
            </w:r>
          </w:p>
        </w:tc>
        <w:tc>
          <w:tcPr>
            <w:tcW w:w="1403" w:type="dxa"/>
          </w:tcPr>
          <w:p w14:paraId="07DAA6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业务领域为教育/SaaS,无财务供应链经验</w:t>
            </w:r>
          </w:p>
        </w:tc>
        <w:tc>
          <w:tcPr>
            <w:tcW w:w="1403" w:type="dxa"/>
          </w:tcPr>
          <w:p w14:paraId="040345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403" w:type="dxa"/>
          </w:tcPr>
          <w:p w14:paraId="7376EF4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401AC9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年限与技术达标,业务领域不匹配,推荐面试</w:t>
            </w:r>
          </w:p>
        </w:tc>
      </w:tr>
      <w:tr w14:paraId="6D393AA1">
        <w:trPr>
          <w:jc w:val="center"/>
        </w:trPr>
        <w:tc>
          <w:tcPr>
            <w:tcW w:w="1403" w:type="dxa"/>
          </w:tcPr>
          <w:p w14:paraId="40C6B29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1403" w:type="dxa"/>
          </w:tcPr>
          <w:p w14:paraId="426D6C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张杰</w:t>
            </w:r>
          </w:p>
        </w:tc>
        <w:tc>
          <w:tcPr>
            <w:tcW w:w="1403" w:type="dxa"/>
          </w:tcPr>
          <w:p w14:paraId="3E9D1A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469086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本科(西安交通工程学院,计算机科学与技术)</w:t>
            </w:r>
          </w:p>
        </w:tc>
        <w:tc>
          <w:tcPr>
            <w:tcW w:w="1403" w:type="dxa"/>
          </w:tcPr>
          <w:p w14:paraId="442859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Postman,Charles,Fiddler,JMeter,monkey,perfdog,Python+Requests+Pytest,Selenium</w:t>
            </w:r>
          </w:p>
        </w:tc>
        <w:tc>
          <w:tcPr>
            <w:tcW w:w="1403" w:type="dxa"/>
          </w:tcPr>
          <w:p w14:paraId="6A3003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8年经验,接口/性能/抓包/自动化工具链完整</w:t>
            </w:r>
          </w:p>
        </w:tc>
        <w:tc>
          <w:tcPr>
            <w:tcW w:w="1403" w:type="dxa"/>
          </w:tcPr>
          <w:p w14:paraId="0078A6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业务为电商,无财务供应链经验</w:t>
            </w:r>
          </w:p>
        </w:tc>
        <w:tc>
          <w:tcPr>
            <w:tcW w:w="1403" w:type="dxa"/>
          </w:tcPr>
          <w:p w14:paraId="29A6AF0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403" w:type="dxa"/>
          </w:tcPr>
          <w:p w14:paraId="479D57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6E999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年限与技术达标,业务领域不匹配,推荐面试</w:t>
            </w:r>
          </w:p>
        </w:tc>
      </w:tr>
      <w:tr w14:paraId="5BD82EE5">
        <w:trPr>
          <w:jc w:val="center"/>
        </w:trPr>
        <w:tc>
          <w:tcPr>
            <w:tcW w:w="1403" w:type="dxa"/>
          </w:tcPr>
          <w:p w14:paraId="5745BAB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1403" w:type="dxa"/>
          </w:tcPr>
          <w:p w14:paraId="4EE6C0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时海涛</w:t>
            </w:r>
          </w:p>
        </w:tc>
        <w:tc>
          <w:tcPr>
            <w:tcW w:w="1403" w:type="dxa"/>
          </w:tcPr>
          <w:p w14:paraId="441416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50AB78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统招本科(山西大同大学,自动化)</w:t>
            </w:r>
          </w:p>
        </w:tc>
        <w:tc>
          <w:tcPr>
            <w:tcW w:w="1403" w:type="dxa"/>
          </w:tcPr>
          <w:p w14:paraId="13D95A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Python/Selenium/pytest,Postman,JMeter,DevOps一体化平台,SVN,Jira,抓包</w:t>
            </w:r>
          </w:p>
        </w:tc>
        <w:tc>
          <w:tcPr>
            <w:tcW w:w="1403" w:type="dxa"/>
          </w:tcPr>
          <w:p w14:paraId="42BD16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测试组长带队5人,DevOps平台接口自动化+7×24线上巡检,有证券交易业务</w:t>
            </w:r>
          </w:p>
        </w:tc>
        <w:tc>
          <w:tcPr>
            <w:tcW w:w="1403" w:type="dxa"/>
          </w:tcPr>
          <w:p w14:paraId="501C45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业务为工业建造,无产供销存/供应链经验</w:t>
            </w:r>
          </w:p>
        </w:tc>
        <w:tc>
          <w:tcPr>
            <w:tcW w:w="1403" w:type="dxa"/>
          </w:tcPr>
          <w:p w14:paraId="56A106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403" w:type="dxa"/>
          </w:tcPr>
          <w:p w14:paraId="42AFC57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310585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年限管理达标,业务不匹配,推荐面试</w:t>
            </w:r>
          </w:p>
        </w:tc>
      </w:tr>
      <w:tr w14:paraId="31F32EC0">
        <w:trPr>
          <w:jc w:val="center"/>
        </w:trPr>
        <w:tc>
          <w:tcPr>
            <w:tcW w:w="1403" w:type="dxa"/>
          </w:tcPr>
          <w:p w14:paraId="356F2F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1403" w:type="dxa"/>
          </w:tcPr>
          <w:p w14:paraId="641F8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王亚峰</w:t>
            </w:r>
          </w:p>
        </w:tc>
        <w:tc>
          <w:tcPr>
            <w:tcW w:w="1403" w:type="dxa"/>
          </w:tcPr>
          <w:p w14:paraId="12AA87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3CF58C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本科(电子科技大学,通信工程)</w:t>
            </w:r>
          </w:p>
        </w:tc>
        <w:tc>
          <w:tcPr>
            <w:tcW w:w="1403" w:type="dxa"/>
          </w:tcPr>
          <w:p w14:paraId="78BDD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Postman,Charles,JMeter,Python+Pytest+Allure,Jenkins CI/CD,MySQL</w:t>
            </w:r>
          </w:p>
        </w:tc>
        <w:tc>
          <w:tcPr>
            <w:tcW w:w="1403" w:type="dxa"/>
          </w:tcPr>
          <w:p w14:paraId="29C7F0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8年滴滴经验,Python+Pytest自动化+CI/CD流水线,全周期质量保障</w:t>
            </w:r>
          </w:p>
        </w:tc>
        <w:tc>
          <w:tcPr>
            <w:tcW w:w="1403" w:type="dxa"/>
          </w:tcPr>
          <w:p w14:paraId="795571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业务为出行/电商,无供应链ERP,无明确团队管理</w:t>
            </w:r>
          </w:p>
        </w:tc>
        <w:tc>
          <w:tcPr>
            <w:tcW w:w="1403" w:type="dxa"/>
          </w:tcPr>
          <w:p w14:paraId="6D8E00F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1403" w:type="dxa"/>
          </w:tcPr>
          <w:p w14:paraId="63A4982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2F3CEB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技术强+质量管理(CI/CD),业务不匹配,推荐面试</w:t>
            </w:r>
          </w:p>
        </w:tc>
      </w:tr>
      <w:tr w14:paraId="6C022DD3">
        <w:trPr>
          <w:jc w:val="center"/>
        </w:trPr>
        <w:tc>
          <w:tcPr>
            <w:tcW w:w="1403" w:type="dxa"/>
          </w:tcPr>
          <w:p w14:paraId="79CFFA3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1403" w:type="dxa"/>
          </w:tcPr>
          <w:p w14:paraId="79F2D5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岳亚倩</w:t>
            </w:r>
          </w:p>
        </w:tc>
        <w:tc>
          <w:tcPr>
            <w:tcW w:w="1403" w:type="dxa"/>
          </w:tcPr>
          <w:p w14:paraId="2704A6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5CF3DC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本科(推断)</w:t>
            </w:r>
          </w:p>
        </w:tc>
        <w:tc>
          <w:tcPr>
            <w:tcW w:w="1403" w:type="dxa"/>
          </w:tcPr>
          <w:p w14:paraId="790131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Postman,SQL多表联查,Charles,接口联调,支付对账测试</w:t>
            </w:r>
          </w:p>
        </w:tc>
        <w:tc>
          <w:tcPr>
            <w:tcW w:w="1403" w:type="dxa"/>
          </w:tcPr>
          <w:p w14:paraId="31FA41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8年经验,独立负责多端全链路质量保障,资金计费零差错</w:t>
            </w:r>
          </w:p>
        </w:tc>
        <w:tc>
          <w:tcPr>
            <w:tcW w:w="1403" w:type="dxa"/>
          </w:tcPr>
          <w:p w14:paraId="217464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业务为能源充电桩,无财务供应链经验</w:t>
            </w:r>
          </w:p>
        </w:tc>
        <w:tc>
          <w:tcPr>
            <w:tcW w:w="1403" w:type="dxa"/>
          </w:tcPr>
          <w:p w14:paraId="32257B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</w:t>
            </w:r>
          </w:p>
        </w:tc>
        <w:tc>
          <w:tcPr>
            <w:tcW w:w="1403" w:type="dxa"/>
          </w:tcPr>
          <w:p w14:paraId="64C76E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51D191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年限与技术达标,业务领域不匹配,推荐面试</w:t>
            </w:r>
          </w:p>
        </w:tc>
      </w:tr>
      <w:tr w14:paraId="2CE2C52F">
        <w:trPr>
          <w:jc w:val="center"/>
        </w:trPr>
        <w:tc>
          <w:tcPr>
            <w:tcW w:w="1403" w:type="dxa"/>
          </w:tcPr>
          <w:p w14:paraId="2B35E6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1403" w:type="dxa"/>
          </w:tcPr>
          <w:p w14:paraId="1E5FC3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杨彦利</w:t>
            </w:r>
          </w:p>
        </w:tc>
        <w:tc>
          <w:tcPr>
            <w:tcW w:w="1403" w:type="dxa"/>
          </w:tcPr>
          <w:p w14:paraId="51B294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</w:t>
            </w:r>
          </w:p>
        </w:tc>
        <w:tc>
          <w:tcPr>
            <w:tcW w:w="1403" w:type="dxa"/>
          </w:tcPr>
          <w:p w14:paraId="7C0B24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本科(石家庄铁道大学四方学院,计算机科学与技术)</w:t>
            </w:r>
          </w:p>
        </w:tc>
        <w:tc>
          <w:tcPr>
            <w:tcW w:w="1403" w:type="dxa"/>
          </w:tcPr>
          <w:p w14:paraId="0E18CC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Postman,Apifox,JMeter,Fiddler,Charles,MySQL,Linux,Appscan,nmon</w:t>
            </w:r>
          </w:p>
        </w:tc>
        <w:tc>
          <w:tcPr>
            <w:tcW w:w="1403" w:type="dxa"/>
          </w:tcPr>
          <w:p w14:paraId="4E9D05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7年银行贷后业务测试,接口/性能/抓包/安全工具链完整</w:t>
            </w:r>
          </w:p>
        </w:tc>
        <w:tc>
          <w:tcPr>
            <w:tcW w:w="1403" w:type="dxa"/>
          </w:tcPr>
          <w:p w14:paraId="556A7E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业务为银行贷后,与财务供应链相关度一般</w:t>
            </w:r>
          </w:p>
        </w:tc>
        <w:tc>
          <w:tcPr>
            <w:tcW w:w="1403" w:type="dxa"/>
          </w:tcPr>
          <w:p w14:paraId="7BFC16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</w:t>
            </w:r>
          </w:p>
        </w:tc>
        <w:tc>
          <w:tcPr>
            <w:tcW w:w="1403" w:type="dxa"/>
          </w:tcPr>
          <w:p w14:paraId="6892C8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1403" w:type="dxa"/>
          </w:tcPr>
          <w:p w14:paraId="0B0879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年限技术达标,银行金融业务部分相关,推荐面试</w:t>
            </w:r>
          </w:p>
        </w:tc>
      </w:tr>
      <w:tr w14:paraId="50533A4C">
        <w:trPr>
          <w:jc w:val="center"/>
        </w:trPr>
        <w:tc>
          <w:tcPr>
            <w:tcW w:w="1403" w:type="dxa"/>
          </w:tcPr>
          <w:p w14:paraId="4D5A87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1403" w:type="dxa"/>
          </w:tcPr>
          <w:p w14:paraId="2507CB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张晶</w:t>
            </w:r>
          </w:p>
        </w:tc>
        <w:tc>
          <w:tcPr>
            <w:tcW w:w="1403" w:type="dxa"/>
          </w:tcPr>
          <w:p w14:paraId="605EE3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014728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031D85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JMeter,Postman,Charles/Fiddler/whistle,Python,unittest/pytest接口自动化框架,adb</w:t>
            </w:r>
          </w:p>
        </w:tc>
        <w:tc>
          <w:tcPr>
            <w:tcW w:w="1403" w:type="dxa"/>
          </w:tcPr>
          <w:p w14:paraId="23A83C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8年多领域经验,自建接口自动化框架(unittest/pytest+ddt)</w:t>
            </w:r>
          </w:p>
        </w:tc>
        <w:tc>
          <w:tcPr>
            <w:tcW w:w="1403" w:type="dxa"/>
          </w:tcPr>
          <w:p w14:paraId="1A07FB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无团队管理经验,业务为电商金融无供应链</w:t>
            </w:r>
          </w:p>
        </w:tc>
        <w:tc>
          <w:tcPr>
            <w:tcW w:w="1403" w:type="dxa"/>
          </w:tcPr>
          <w:p w14:paraId="406BCB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68%</w:t>
            </w:r>
          </w:p>
        </w:tc>
        <w:tc>
          <w:tcPr>
            <w:tcW w:w="1403" w:type="dxa"/>
          </w:tcPr>
          <w:p w14:paraId="3CD402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5FBFB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年限技术达标但无管理+业务部分匹配,级别错配,备选</w:t>
            </w:r>
          </w:p>
        </w:tc>
      </w:tr>
      <w:tr w14:paraId="1E76B6EA">
        <w:trPr>
          <w:jc w:val="center"/>
        </w:trPr>
        <w:tc>
          <w:tcPr>
            <w:tcW w:w="1403" w:type="dxa"/>
          </w:tcPr>
          <w:p w14:paraId="0C32F4F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1403" w:type="dxa"/>
          </w:tcPr>
          <w:p w14:paraId="498A44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李高翔</w:t>
            </w:r>
          </w:p>
        </w:tc>
        <w:tc>
          <w:tcPr>
            <w:tcW w:w="1403" w:type="dxa"/>
          </w:tcPr>
          <w:p w14:paraId="65D7CD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5CD655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本科(黄河交通学院,计算机科学与技术)</w:t>
            </w:r>
          </w:p>
        </w:tc>
        <w:tc>
          <w:tcPr>
            <w:tcW w:w="1403" w:type="dxa"/>
          </w:tcPr>
          <w:p w14:paraId="7C2F57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Postman,JMeter,Fiddler,MySQL,Python+Pytest+Selenium+Requests,Allure</w:t>
            </w:r>
          </w:p>
        </w:tc>
        <w:tc>
          <w:tcPr>
            <w:tcW w:w="1403" w:type="dxa"/>
          </w:tcPr>
          <w:p w14:paraId="54AA87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5年经验,接口/性能/抓包/自动化全栈能力扎实</w:t>
            </w:r>
          </w:p>
        </w:tc>
        <w:tc>
          <w:tcPr>
            <w:tcW w:w="1403" w:type="dxa"/>
          </w:tcPr>
          <w:p w14:paraId="0B2F6A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业务为电商商城,无财务供应链经验</w:t>
            </w:r>
          </w:p>
        </w:tc>
        <w:tc>
          <w:tcPr>
            <w:tcW w:w="1403" w:type="dxa"/>
          </w:tcPr>
          <w:p w14:paraId="00BED8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1403" w:type="dxa"/>
          </w:tcPr>
          <w:p w14:paraId="32E56EF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8C579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技术强但业务领域不匹配,备选</w:t>
            </w:r>
          </w:p>
        </w:tc>
      </w:tr>
      <w:tr w14:paraId="6FA71F8C">
        <w:trPr>
          <w:jc w:val="center"/>
        </w:trPr>
        <w:tc>
          <w:tcPr>
            <w:tcW w:w="1403" w:type="dxa"/>
          </w:tcPr>
          <w:p w14:paraId="142A3F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w="1403" w:type="dxa"/>
          </w:tcPr>
          <w:p w14:paraId="59FB04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王毅程</w:t>
            </w:r>
          </w:p>
        </w:tc>
        <w:tc>
          <w:tcPr>
            <w:tcW w:w="1403" w:type="dxa"/>
          </w:tcPr>
          <w:p w14:paraId="4FF4DF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3年</w:t>
            </w:r>
          </w:p>
        </w:tc>
        <w:tc>
          <w:tcPr>
            <w:tcW w:w="1403" w:type="dxa"/>
          </w:tcPr>
          <w:p w14:paraId="695A67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本科(邢台学院,物联网工程)</w:t>
            </w:r>
          </w:p>
        </w:tc>
        <w:tc>
          <w:tcPr>
            <w:tcW w:w="1403" w:type="dxa"/>
          </w:tcPr>
          <w:p w14:paraId="5544425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JMeter,MeterSphere,Cursor AI,Python,MySQL,Pict,1Panel/JumpServer</w:t>
            </w:r>
          </w:p>
        </w:tc>
        <w:tc>
          <w:tcPr>
            <w:tcW w:w="1403" w:type="dxa"/>
          </w:tcPr>
          <w:p w14:paraId="761015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熟悉MeterSphere平台与AI提效,有金融风控策略产品测试经验</w:t>
            </w:r>
          </w:p>
        </w:tc>
        <w:tc>
          <w:tcPr>
            <w:tcW w:w="1403" w:type="dxa"/>
          </w:tcPr>
          <w:p w14:paraId="3E68E1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年限刚达标3年,经验深度偏初级</w:t>
            </w:r>
          </w:p>
        </w:tc>
        <w:tc>
          <w:tcPr>
            <w:tcW w:w="1403" w:type="dxa"/>
          </w:tcPr>
          <w:p w14:paraId="1482CB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1403" w:type="dxa"/>
          </w:tcPr>
          <w:p w14:paraId="1DBD5D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789B9B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年限刚达标,技术OK但经验偏初级,备选</w:t>
            </w:r>
          </w:p>
        </w:tc>
      </w:tr>
      <w:tr w14:paraId="11EDC259">
        <w:trPr>
          <w:jc w:val="center"/>
        </w:trPr>
        <w:tc>
          <w:tcPr>
            <w:tcW w:w="1403" w:type="dxa"/>
          </w:tcPr>
          <w:p w14:paraId="179FC81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1403" w:type="dxa"/>
          </w:tcPr>
          <w:p w14:paraId="05C48D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张亚楠</w:t>
            </w:r>
          </w:p>
        </w:tc>
        <w:tc>
          <w:tcPr>
            <w:tcW w:w="1403" w:type="dxa"/>
          </w:tcPr>
          <w:p w14:paraId="3AB634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4年</w:t>
            </w:r>
          </w:p>
        </w:tc>
        <w:tc>
          <w:tcPr>
            <w:tcW w:w="1403" w:type="dxa"/>
          </w:tcPr>
          <w:p w14:paraId="3C70A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本科(推断)</w:t>
            </w:r>
          </w:p>
        </w:tc>
        <w:tc>
          <w:tcPr>
            <w:tcW w:w="1403" w:type="dxa"/>
          </w:tcPr>
          <w:p w14:paraId="542E30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Postman,JMeter,Charles,MySQL,Appscan,nmon,monkey,adb,弱网测试</w:t>
            </w:r>
          </w:p>
        </w:tc>
        <w:tc>
          <w:tcPr>
            <w:tcW w:w="1403" w:type="dxa"/>
          </w:tcPr>
          <w:p w14:paraId="4FC3C5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接口/性能/抓包/安全测试工具链熟练</w:t>
            </w:r>
          </w:p>
        </w:tc>
        <w:tc>
          <w:tcPr>
            <w:tcW w:w="1403" w:type="dxa"/>
          </w:tcPr>
          <w:p w14:paraId="0A17C0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业务为生鲜电商,无财务供应链经验</w:t>
            </w:r>
          </w:p>
        </w:tc>
        <w:tc>
          <w:tcPr>
            <w:tcW w:w="1403" w:type="dxa"/>
          </w:tcPr>
          <w:p w14:paraId="0F91AA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3283F8F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67A2C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年限技术达标但业务不匹配,备选</w:t>
            </w:r>
          </w:p>
        </w:tc>
      </w:tr>
      <w:tr w14:paraId="6C346BE4">
        <w:trPr>
          <w:jc w:val="center"/>
        </w:trPr>
        <w:tc>
          <w:tcPr>
            <w:tcW w:w="1403" w:type="dxa"/>
          </w:tcPr>
          <w:p w14:paraId="5C7D266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w="1403" w:type="dxa"/>
          </w:tcPr>
          <w:p w14:paraId="017D8D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李阳</w:t>
            </w:r>
          </w:p>
        </w:tc>
        <w:tc>
          <w:tcPr>
            <w:tcW w:w="1403" w:type="dxa"/>
          </w:tcPr>
          <w:p w14:paraId="4742C4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13年</w:t>
            </w:r>
          </w:p>
        </w:tc>
        <w:tc>
          <w:tcPr>
            <w:tcW w:w="1403" w:type="dxa"/>
          </w:tcPr>
          <w:p w14:paraId="27D0C9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05524C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QC,Jira,禅道,MySQL,Linux,Fiddler,Postman,JMeter,银联模拟器</w:t>
            </w:r>
          </w:p>
        </w:tc>
        <w:tc>
          <w:tcPr>
            <w:tcW w:w="1403" w:type="dxa"/>
          </w:tcPr>
          <w:p w14:paraId="453B6E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13年银行核心系统测试经验,金融业务深度</w:t>
            </w:r>
          </w:p>
        </w:tc>
        <w:tc>
          <w:tcPr>
            <w:tcW w:w="1403" w:type="dxa"/>
          </w:tcPr>
          <w:p w14:paraId="119AE5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技术偏单一纯手工功能测试,无自动化能力</w:t>
            </w:r>
          </w:p>
        </w:tc>
        <w:tc>
          <w:tcPr>
            <w:tcW w:w="1403" w:type="dxa"/>
          </w:tcPr>
          <w:p w14:paraId="0BAC32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4D6750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BC7FD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业务匹配但技术偏纯手工单一,备选</w:t>
            </w:r>
          </w:p>
        </w:tc>
      </w:tr>
      <w:tr w14:paraId="7D1BADB2">
        <w:trPr>
          <w:jc w:val="center"/>
        </w:trPr>
        <w:tc>
          <w:tcPr>
            <w:tcW w:w="1403" w:type="dxa"/>
          </w:tcPr>
          <w:p w14:paraId="687846B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w="1403" w:type="dxa"/>
          </w:tcPr>
          <w:p w14:paraId="5437D0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张彩彩</w:t>
            </w:r>
          </w:p>
        </w:tc>
        <w:tc>
          <w:tcPr>
            <w:tcW w:w="1403" w:type="dxa"/>
          </w:tcPr>
          <w:p w14:paraId="79E507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4年</w:t>
            </w:r>
          </w:p>
        </w:tc>
        <w:tc>
          <w:tcPr>
            <w:tcW w:w="1403" w:type="dxa"/>
          </w:tcPr>
          <w:p w14:paraId="1442DB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本科(南京邮电大学通达学院,软件工程)</w:t>
            </w:r>
          </w:p>
        </w:tc>
        <w:tc>
          <w:tcPr>
            <w:tcW w:w="1403" w:type="dxa"/>
          </w:tcPr>
          <w:p w14:paraId="78E86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JMeter,Postman,Grafana,MySQL,Jenkins,Python,自动化框架维护</w:t>
            </w:r>
          </w:p>
        </w:tc>
        <w:tc>
          <w:tcPr>
            <w:tcW w:w="1403" w:type="dxa"/>
          </w:tcPr>
          <w:p w14:paraId="5A28EA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软件工程专业,接口+性能+自动化+CI全流程,Jenkins持续集成</w:t>
            </w:r>
          </w:p>
        </w:tc>
        <w:tc>
          <w:tcPr>
            <w:tcW w:w="1403" w:type="dxa"/>
          </w:tcPr>
          <w:p w14:paraId="5DFB93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业务为生鲜电商,无财务供应链经验</w:t>
            </w:r>
          </w:p>
        </w:tc>
        <w:tc>
          <w:tcPr>
            <w:tcW w:w="1403" w:type="dxa"/>
          </w:tcPr>
          <w:p w14:paraId="384D1D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196BA6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0B4E57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年限技术达标但业务不匹配,备选</w:t>
            </w:r>
          </w:p>
        </w:tc>
      </w:tr>
      <w:tr w14:paraId="26CFE624">
        <w:trPr>
          <w:jc w:val="center"/>
        </w:trPr>
        <w:tc>
          <w:tcPr>
            <w:tcW w:w="1403" w:type="dxa"/>
          </w:tcPr>
          <w:p w14:paraId="0BAEBA9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w="1403" w:type="dxa"/>
          </w:tcPr>
          <w:p w14:paraId="4C9975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杜海峰</w:t>
            </w:r>
          </w:p>
        </w:tc>
        <w:tc>
          <w:tcPr>
            <w:tcW w:w="1403" w:type="dxa"/>
          </w:tcPr>
          <w:p w14:paraId="49F09A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03455B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本科在读(中国地质大学,2024-2026)</w:t>
            </w:r>
          </w:p>
        </w:tc>
        <w:tc>
          <w:tcPr>
            <w:tcW w:w="1403" w:type="dxa"/>
          </w:tcPr>
          <w:p w14:paraId="7D8CCB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MySQL,DB2,Jira,redmine,swagger,Jenkins,TMS,CSC保单系统</w:t>
            </w:r>
          </w:p>
        </w:tc>
        <w:tc>
          <w:tcPr>
            <w:tcW w:w="1403" w:type="dxa"/>
          </w:tcPr>
          <w:p w14:paraId="72344F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供应链金融业务深度(订单贷/链客/化塑贷),有银行融资全流程经验</w:t>
            </w:r>
          </w:p>
        </w:tc>
        <w:tc>
          <w:tcPr>
            <w:tcW w:w="1403" w:type="dxa"/>
          </w:tcPr>
          <w:p w14:paraId="0A60944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学历为本科在读,技术偏功能测试无自动化</w:t>
            </w:r>
          </w:p>
        </w:tc>
        <w:tc>
          <w:tcPr>
            <w:tcW w:w="1403" w:type="dxa"/>
          </w:tcPr>
          <w:p w14:paraId="6BEC77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76D4D9C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0EFC54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业务匹配但学历在读+技术偏功能,备选</w:t>
            </w:r>
          </w:p>
        </w:tc>
      </w:tr>
      <w:tr w14:paraId="2017FE38">
        <w:trPr>
          <w:jc w:val="center"/>
        </w:trPr>
        <w:tc>
          <w:tcPr>
            <w:tcW w:w="1403" w:type="dxa"/>
          </w:tcPr>
          <w:p w14:paraId="6D8130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w="1403" w:type="dxa"/>
          </w:tcPr>
          <w:p w14:paraId="6FC4A5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范丽婷</w:t>
            </w:r>
          </w:p>
        </w:tc>
        <w:tc>
          <w:tcPr>
            <w:tcW w:w="1403" w:type="dxa"/>
          </w:tcPr>
          <w:p w14:paraId="3D602C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7138C8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本科(北京城市学院,计算机科学与技术)</w:t>
            </w:r>
          </w:p>
        </w:tc>
        <w:tc>
          <w:tcPr>
            <w:tcW w:w="1403" w:type="dxa"/>
          </w:tcPr>
          <w:p w14:paraId="72B3A1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Charles/Fiddler,Postman,禅道/TAPD,MySQL,SQL,Linux</w:t>
            </w:r>
          </w:p>
        </w:tc>
        <w:tc>
          <w:tcPr>
            <w:tcW w:w="1403" w:type="dxa"/>
          </w:tcPr>
          <w:p w14:paraId="135CE1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9年经验,有WMS/ERP/CRM业务及社区团购供应链经验</w:t>
            </w:r>
          </w:p>
        </w:tc>
        <w:tc>
          <w:tcPr>
            <w:tcW w:w="1403" w:type="dxa"/>
          </w:tcPr>
          <w:p w14:paraId="023071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技术偏纯功能测试无自动化,无团队管理经验</w:t>
            </w:r>
          </w:p>
        </w:tc>
        <w:tc>
          <w:tcPr>
            <w:tcW w:w="1403" w:type="dxa"/>
          </w:tcPr>
          <w:p w14:paraId="02A542B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1083DD6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B95D6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业务部分匹配但技术偏功能+无管理,级别错配,备选</w:t>
            </w:r>
          </w:p>
        </w:tc>
      </w:tr>
      <w:tr w14:paraId="0221319C">
        <w:trPr>
          <w:jc w:val="center"/>
        </w:trPr>
        <w:tc>
          <w:tcPr>
            <w:tcW w:w="1403" w:type="dxa"/>
          </w:tcPr>
          <w:p w14:paraId="6A565B2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w="1403" w:type="dxa"/>
          </w:tcPr>
          <w:p w14:paraId="297381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徐畅</w:t>
            </w:r>
          </w:p>
        </w:tc>
        <w:tc>
          <w:tcPr>
            <w:tcW w:w="1403" w:type="dxa"/>
          </w:tcPr>
          <w:p w14:paraId="76301F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309898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本科(许昌学院,统招)</w:t>
            </w:r>
          </w:p>
        </w:tc>
        <w:tc>
          <w:tcPr>
            <w:tcW w:w="1403" w:type="dxa"/>
          </w:tcPr>
          <w:p w14:paraId="04DCFF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Python+pytest+requests+allure,Selenium,Charles/Fiddler/Postman,MySQL</w:t>
            </w:r>
          </w:p>
        </w:tc>
        <w:tc>
          <w:tcPr>
            <w:tcW w:w="1403" w:type="dxa"/>
          </w:tcPr>
          <w:p w14:paraId="175B3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从0到1搭建部门接口自动化框架,覆盖40%+接口</w:t>
            </w:r>
          </w:p>
        </w:tc>
        <w:tc>
          <w:tcPr>
            <w:tcW w:w="1403" w:type="dxa"/>
          </w:tcPr>
          <w:p w14:paraId="25E7C2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年限刚达标5年,无团队管理经验</w:t>
            </w:r>
          </w:p>
        </w:tc>
        <w:tc>
          <w:tcPr>
            <w:tcW w:w="1403" w:type="dxa"/>
          </w:tcPr>
          <w:p w14:paraId="6C8FF3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1403" w:type="dxa"/>
          </w:tcPr>
          <w:p w14:paraId="074A0C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F63FB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年限刚达标+无管理经验,级别错配,备选</w:t>
            </w:r>
          </w:p>
        </w:tc>
      </w:tr>
      <w:tr w14:paraId="2396F146">
        <w:trPr>
          <w:jc w:val="center"/>
        </w:trPr>
        <w:tc>
          <w:tcPr>
            <w:tcW w:w="1403" w:type="dxa"/>
          </w:tcPr>
          <w:p w14:paraId="70B9F3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w="1403" w:type="dxa"/>
          </w:tcPr>
          <w:p w14:paraId="561B45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张汉梓</w:t>
            </w:r>
          </w:p>
        </w:tc>
        <w:tc>
          <w:tcPr>
            <w:tcW w:w="1403" w:type="dxa"/>
          </w:tcPr>
          <w:p w14:paraId="7ABF9C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3年</w:t>
            </w:r>
          </w:p>
        </w:tc>
        <w:tc>
          <w:tcPr>
            <w:tcW w:w="1403" w:type="dxa"/>
          </w:tcPr>
          <w:p w14:paraId="2B1BDF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本科(西安工商学院)</w:t>
            </w:r>
          </w:p>
        </w:tc>
        <w:tc>
          <w:tcPr>
            <w:tcW w:w="1403" w:type="dxa"/>
          </w:tcPr>
          <w:p w14:paraId="6D681A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Python+Selenium+Requests,pytest+Allure,JMeter,Charles,Jenkins,Claude Code</w:t>
            </w:r>
          </w:p>
        </w:tc>
        <w:tc>
          <w:tcPr>
            <w:tcW w:w="1403" w:type="dxa"/>
          </w:tcPr>
          <w:p w14:paraId="181E1E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Python接口/UI自动化框架能力强,有AI辅助测试经验</w:t>
            </w:r>
          </w:p>
        </w:tc>
        <w:tc>
          <w:tcPr>
            <w:tcW w:w="1403" w:type="dxa"/>
          </w:tcPr>
          <w:p w14:paraId="2B1405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年限刚达标3年,业务为工程管理无财务供应链</w:t>
            </w:r>
          </w:p>
        </w:tc>
        <w:tc>
          <w:tcPr>
            <w:tcW w:w="1403" w:type="dxa"/>
          </w:tcPr>
          <w:p w14:paraId="4C41A0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3520117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98651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年限刚达标,业务不匹配,备选</w:t>
            </w:r>
          </w:p>
        </w:tc>
      </w:tr>
      <w:tr w14:paraId="2FE52A14">
        <w:trPr>
          <w:jc w:val="center"/>
        </w:trPr>
        <w:tc>
          <w:tcPr>
            <w:tcW w:w="1403" w:type="dxa"/>
          </w:tcPr>
          <w:p w14:paraId="6523844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w="1403" w:type="dxa"/>
          </w:tcPr>
          <w:p w14:paraId="7C8977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丁宇鑫</w:t>
            </w:r>
          </w:p>
        </w:tc>
        <w:tc>
          <w:tcPr>
            <w:tcW w:w="1403" w:type="dxa"/>
          </w:tcPr>
          <w:p w14:paraId="3C3B6B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021359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统招大专</w:t>
            </w:r>
          </w:p>
        </w:tc>
        <w:tc>
          <w:tcPr>
            <w:tcW w:w="1403" w:type="dxa"/>
          </w:tcPr>
          <w:p w14:paraId="74D4A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Postman,JMeter,Apifox,Python+Selenium+PO,MySQL,ES,抓包(Charles),Kafka,DolphinScheduler</w:t>
            </w:r>
          </w:p>
        </w:tc>
        <w:tc>
          <w:tcPr>
            <w:tcW w:w="1403" w:type="dxa"/>
          </w:tcPr>
          <w:p w14:paraId="41BB4E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5年全栈测试,接口/性能/自动化/抓包全流程精通</w:t>
            </w:r>
          </w:p>
        </w:tc>
        <w:tc>
          <w:tcPr>
            <w:tcW w:w="1403" w:type="dxa"/>
          </w:tcPr>
          <w:p w14:paraId="643CDC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学历仅大专不符本科要求,业务领域为网络安全无财务供应链</w:t>
            </w:r>
          </w:p>
        </w:tc>
        <w:tc>
          <w:tcPr>
            <w:tcW w:w="1403" w:type="dxa"/>
          </w:tcPr>
          <w:p w14:paraId="30E9AF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617B08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2C8E1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技术全面但学历不符本科、业务领域不匹配,备选</w:t>
            </w:r>
          </w:p>
        </w:tc>
      </w:tr>
      <w:tr w14:paraId="7D459B6A">
        <w:trPr>
          <w:jc w:val="center"/>
        </w:trPr>
        <w:tc>
          <w:tcPr>
            <w:tcW w:w="1403" w:type="dxa"/>
          </w:tcPr>
          <w:p w14:paraId="72D6ED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w="1403" w:type="dxa"/>
          </w:tcPr>
          <w:p w14:paraId="70ECA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袁宇佳</w:t>
            </w:r>
          </w:p>
        </w:tc>
        <w:tc>
          <w:tcPr>
            <w:tcW w:w="1403" w:type="dxa"/>
          </w:tcPr>
          <w:p w14:paraId="491E5A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3年</w:t>
            </w:r>
          </w:p>
        </w:tc>
        <w:tc>
          <w:tcPr>
            <w:tcW w:w="1403" w:type="dxa"/>
          </w:tcPr>
          <w:p w14:paraId="33BEB5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本科(青岛滨海学院,计算机科学与技术)</w:t>
            </w:r>
          </w:p>
        </w:tc>
        <w:tc>
          <w:tcPr>
            <w:tcW w:w="1403" w:type="dxa"/>
          </w:tcPr>
          <w:p w14:paraId="576413A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Postman,JMeter,Charles,perfdog,adb,monkey,python+selenium+appium,鸿蒙HDC</w:t>
            </w:r>
          </w:p>
        </w:tc>
        <w:tc>
          <w:tcPr>
            <w:tcW w:w="1403" w:type="dxa"/>
          </w:tcPr>
          <w:p w14:paraId="48C8E2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具备鸿蒙认证,Python UI/App自动化+性能专项能力</w:t>
            </w:r>
          </w:p>
        </w:tc>
        <w:tc>
          <w:tcPr>
            <w:tcW w:w="1403" w:type="dxa"/>
          </w:tcPr>
          <w:p w14:paraId="500640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年限刚达标3年,业务为AI学习无财务供应链</w:t>
            </w:r>
          </w:p>
        </w:tc>
        <w:tc>
          <w:tcPr>
            <w:tcW w:w="1403" w:type="dxa"/>
          </w:tcPr>
          <w:p w14:paraId="4E998E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34FB15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0D1037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年限刚达标,业务不匹配,备选</w:t>
            </w:r>
          </w:p>
        </w:tc>
      </w:tr>
      <w:tr w14:paraId="73AD208E">
        <w:trPr>
          <w:jc w:val="center"/>
        </w:trPr>
        <w:tc>
          <w:tcPr>
            <w:tcW w:w="1403" w:type="dxa"/>
          </w:tcPr>
          <w:p w14:paraId="33A40EE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w="1403" w:type="dxa"/>
          </w:tcPr>
          <w:p w14:paraId="090F88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徐文鹏</w:t>
            </w:r>
          </w:p>
        </w:tc>
        <w:tc>
          <w:tcPr>
            <w:tcW w:w="1403" w:type="dxa"/>
          </w:tcPr>
          <w:p w14:paraId="755FF8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281E80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专科</w:t>
            </w:r>
          </w:p>
        </w:tc>
        <w:tc>
          <w:tcPr>
            <w:tcW w:w="1403" w:type="dxa"/>
          </w:tcPr>
          <w:p w14:paraId="79AD07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JMeter,Postman,python+requests,selenium,locust,MySQL,fiddler/charles,xshell</w:t>
            </w:r>
          </w:p>
        </w:tc>
        <w:tc>
          <w:tcPr>
            <w:tcW w:w="1403" w:type="dxa"/>
          </w:tcPr>
          <w:p w14:paraId="069F56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9年经验,接口+性能(locust)+自动化+抓包全面</w:t>
            </w:r>
          </w:p>
        </w:tc>
        <w:tc>
          <w:tcPr>
            <w:tcW w:w="1403" w:type="dxa"/>
          </w:tcPr>
          <w:p w14:paraId="26FE2E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学历仅专科不符本科要求</w:t>
            </w:r>
          </w:p>
        </w:tc>
        <w:tc>
          <w:tcPr>
            <w:tcW w:w="1403" w:type="dxa"/>
          </w:tcPr>
          <w:p w14:paraId="3A11C6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49BB1A9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28D74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学历不符本科要求,备选</w:t>
            </w:r>
          </w:p>
        </w:tc>
      </w:tr>
      <w:tr w14:paraId="2B2F465E">
        <w:trPr>
          <w:jc w:val="center"/>
        </w:trPr>
        <w:tc>
          <w:tcPr>
            <w:tcW w:w="1403" w:type="dxa"/>
          </w:tcPr>
          <w:p w14:paraId="37B1EC9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w="1403" w:type="dxa"/>
          </w:tcPr>
          <w:p w14:paraId="6C75AF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王冠博</w:t>
            </w:r>
          </w:p>
        </w:tc>
        <w:tc>
          <w:tcPr>
            <w:tcW w:w="1403" w:type="dxa"/>
          </w:tcPr>
          <w:p w14:paraId="750CB74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46A39A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本科(计算机科学与技术)</w:t>
            </w:r>
          </w:p>
        </w:tc>
        <w:tc>
          <w:tcPr>
            <w:tcW w:w="1403" w:type="dxa"/>
          </w:tcPr>
          <w:p w14:paraId="1720B5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Java Selenium,Python,Jenkins,VDI/RDP,自动化测试脚本</w:t>
            </w:r>
          </w:p>
        </w:tc>
        <w:tc>
          <w:tcPr>
            <w:tcW w:w="1403" w:type="dxa"/>
          </w:tcPr>
          <w:p w14:paraId="32A2A7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戴尔10年+系统测试,主导VDI设计与带队小团队,跨区域协作</w:t>
            </w:r>
          </w:p>
        </w:tc>
        <w:tc>
          <w:tcPr>
            <w:tcW w:w="1403" w:type="dxa"/>
          </w:tcPr>
          <w:p w14:paraId="5769B3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业务为瘦客户端操作系统,与财务供应链ERP完全不匹配</w:t>
            </w:r>
          </w:p>
        </w:tc>
        <w:tc>
          <w:tcPr>
            <w:tcW w:w="1403" w:type="dxa"/>
          </w:tcPr>
          <w:p w14:paraId="564340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4C0CA9D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77BC7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年限管理达标但业务领域完全不匹配,备选</w:t>
            </w:r>
          </w:p>
        </w:tc>
      </w:tr>
      <w:tr w14:paraId="2ACE76CE">
        <w:trPr>
          <w:jc w:val="center"/>
        </w:trPr>
        <w:tc>
          <w:tcPr>
            <w:tcW w:w="1403" w:type="dxa"/>
          </w:tcPr>
          <w:p w14:paraId="2AE335F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w="1403" w:type="dxa"/>
          </w:tcPr>
          <w:p w14:paraId="160696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张文姣</w:t>
            </w:r>
          </w:p>
        </w:tc>
        <w:tc>
          <w:tcPr>
            <w:tcW w:w="1403" w:type="dxa"/>
          </w:tcPr>
          <w:p w14:paraId="6EAE3C1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</w:t>
            </w:r>
          </w:p>
        </w:tc>
        <w:tc>
          <w:tcPr>
            <w:tcW w:w="1403" w:type="dxa"/>
          </w:tcPr>
          <w:p w14:paraId="56E23F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本科(西安思源学院,计算机应用技术)</w:t>
            </w:r>
          </w:p>
        </w:tc>
        <w:tc>
          <w:tcPr>
            <w:tcW w:w="1403" w:type="dxa"/>
          </w:tcPr>
          <w:p w14:paraId="13E4FE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Postman/Apifost,JMeter,Fiddler,Selenium,MySQL,Linux,Kibana,OpenClaw AI</w:t>
            </w:r>
          </w:p>
        </w:tc>
        <w:tc>
          <w:tcPr>
            <w:tcW w:w="1403" w:type="dxa"/>
          </w:tcPr>
          <w:p w14:paraId="7B6124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7年经验,能指导初级工程师,有AI辅助测试实践</w:t>
            </w:r>
          </w:p>
        </w:tc>
        <w:tc>
          <w:tcPr>
            <w:tcW w:w="1403" w:type="dxa"/>
          </w:tcPr>
          <w:p w14:paraId="0183C0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业务为娱乐医疗,无供应链ERP,管理能力弱</w:t>
            </w:r>
          </w:p>
        </w:tc>
        <w:tc>
          <w:tcPr>
            <w:tcW w:w="1403" w:type="dxa"/>
          </w:tcPr>
          <w:p w14:paraId="366C8B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1403" w:type="dxa"/>
          </w:tcPr>
          <w:p w14:paraId="56BBB37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655142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业务不匹配+管理弱,级别错配,备选</w:t>
            </w:r>
          </w:p>
        </w:tc>
      </w:tr>
      <w:tr w14:paraId="3090936C">
        <w:trPr>
          <w:jc w:val="center"/>
        </w:trPr>
        <w:tc>
          <w:tcPr>
            <w:tcW w:w="1403" w:type="dxa"/>
          </w:tcPr>
          <w:p w14:paraId="2B4616E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w="1403" w:type="dxa"/>
          </w:tcPr>
          <w:p w14:paraId="2238AA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刘建霞</w:t>
            </w:r>
          </w:p>
        </w:tc>
        <w:tc>
          <w:tcPr>
            <w:tcW w:w="1403" w:type="dxa"/>
          </w:tcPr>
          <w:p w14:paraId="5F6DF7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4181AA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本科(推断)</w:t>
            </w:r>
          </w:p>
        </w:tc>
        <w:tc>
          <w:tcPr>
            <w:tcW w:w="1403" w:type="dxa"/>
          </w:tcPr>
          <w:p w14:paraId="581DFA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Charles,Meego,chaos容灾,Bits平台,资金安全/风控测试</w:t>
            </w:r>
          </w:p>
        </w:tc>
        <w:tc>
          <w:tcPr>
            <w:tcW w:w="1403" w:type="dxa"/>
          </w:tcPr>
          <w:p w14:paraId="687A9A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字节系大厂经验,有团队用例分配与进度跟进经验</w:t>
            </w:r>
          </w:p>
        </w:tc>
        <w:tc>
          <w:tcPr>
            <w:tcW w:w="1403" w:type="dxa"/>
          </w:tcPr>
          <w:p w14:paraId="42ED753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偏功能测试,接口/自动化工具链不突出,业务无财务供应链</w:t>
            </w:r>
          </w:p>
        </w:tc>
        <w:tc>
          <w:tcPr>
            <w:tcW w:w="1403" w:type="dxa"/>
          </w:tcPr>
          <w:p w14:paraId="497763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1A0EC0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6B51C9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年限达标但技术偏功能、业务不匹配,备选</w:t>
            </w:r>
          </w:p>
        </w:tc>
      </w:tr>
      <w:tr w14:paraId="4F1FD49D">
        <w:trPr>
          <w:jc w:val="center"/>
        </w:trPr>
        <w:tc>
          <w:tcPr>
            <w:tcW w:w="1403" w:type="dxa"/>
          </w:tcPr>
          <w:p w14:paraId="1168E2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w="1403" w:type="dxa"/>
          </w:tcPr>
          <w:p w14:paraId="1BEAB0B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师华强</w:t>
            </w:r>
          </w:p>
        </w:tc>
        <w:tc>
          <w:tcPr>
            <w:tcW w:w="1403" w:type="dxa"/>
          </w:tcPr>
          <w:p w14:paraId="4FF121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03652C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大专(山东华宇工学院)</w:t>
            </w:r>
          </w:p>
        </w:tc>
        <w:tc>
          <w:tcPr>
            <w:tcW w:w="1403" w:type="dxa"/>
          </w:tcPr>
          <w:p w14:paraId="678C65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JMeter,Python+Requests+Pytest,Selenium,MySQL,Charles,monkey</w:t>
            </w:r>
          </w:p>
        </w:tc>
        <w:tc>
          <w:tcPr>
            <w:tcW w:w="1403" w:type="dxa"/>
          </w:tcPr>
          <w:p w14:paraId="014D54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5年测试经验,接口+UI自动化+抓包能力完整</w:t>
            </w:r>
          </w:p>
        </w:tc>
        <w:tc>
          <w:tcPr>
            <w:tcW w:w="1403" w:type="dxa"/>
          </w:tcPr>
          <w:p w14:paraId="71538AD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学历仅大专不符本科要求,业务无财务供应链</w:t>
            </w:r>
          </w:p>
        </w:tc>
        <w:tc>
          <w:tcPr>
            <w:tcW w:w="1403" w:type="dxa"/>
          </w:tcPr>
          <w:p w14:paraId="15F4CA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413B9C9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130999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学历不符本科、业务不匹配,备选</w:t>
            </w:r>
          </w:p>
        </w:tc>
      </w:tr>
      <w:tr w14:paraId="733926EE">
        <w:trPr>
          <w:jc w:val="center"/>
        </w:trPr>
        <w:tc>
          <w:tcPr>
            <w:tcW w:w="1403" w:type="dxa"/>
          </w:tcPr>
          <w:p w14:paraId="0D80E9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w="1403" w:type="dxa"/>
          </w:tcPr>
          <w:p w14:paraId="278CC5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赵家伟</w:t>
            </w:r>
          </w:p>
        </w:tc>
        <w:tc>
          <w:tcPr>
            <w:tcW w:w="1403" w:type="dxa"/>
          </w:tcPr>
          <w:p w14:paraId="6C25A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4年</w:t>
            </w:r>
          </w:p>
        </w:tc>
        <w:tc>
          <w:tcPr>
            <w:tcW w:w="1403" w:type="dxa"/>
          </w:tcPr>
          <w:p w14:paraId="418FE5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本科(计算机科学与技术)</w:t>
            </w:r>
          </w:p>
        </w:tc>
        <w:tc>
          <w:tcPr>
            <w:tcW w:w="1403" w:type="dxa"/>
          </w:tcPr>
          <w:p w14:paraId="6569B9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Postman,Fiddler,Jira,MySQL,Linux,接口自动化</w:t>
            </w:r>
          </w:p>
        </w:tc>
        <w:tc>
          <w:tcPr>
            <w:tcW w:w="1403" w:type="dxa"/>
          </w:tcPr>
          <w:p w14:paraId="5F9C47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测试新奥集团财务预算管控系统,业务与财务相关</w:t>
            </w:r>
          </w:p>
        </w:tc>
        <w:tc>
          <w:tcPr>
            <w:tcW w:w="1403" w:type="dxa"/>
          </w:tcPr>
          <w:p w14:paraId="5F9AEB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年限偏少4年,技术以功能+接口为主无自动化框架</w:t>
            </w:r>
          </w:p>
        </w:tc>
        <w:tc>
          <w:tcPr>
            <w:tcW w:w="1403" w:type="dxa"/>
          </w:tcPr>
          <w:p w14:paraId="76F6BC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341402A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E49D5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财务业务匹配但年限技术偏弱,备选</w:t>
            </w:r>
          </w:p>
        </w:tc>
      </w:tr>
      <w:tr w14:paraId="1198173C">
        <w:trPr>
          <w:jc w:val="center"/>
        </w:trPr>
        <w:tc>
          <w:tcPr>
            <w:tcW w:w="1403" w:type="dxa"/>
          </w:tcPr>
          <w:p w14:paraId="0FA77BC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w="1403" w:type="dxa"/>
          </w:tcPr>
          <w:p w14:paraId="44E700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段佳腾</w:t>
            </w:r>
          </w:p>
        </w:tc>
        <w:tc>
          <w:tcPr>
            <w:tcW w:w="1403" w:type="dxa"/>
          </w:tcPr>
          <w:p w14:paraId="33676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3年</w:t>
            </w:r>
          </w:p>
        </w:tc>
        <w:tc>
          <w:tcPr>
            <w:tcW w:w="1403" w:type="dxa"/>
          </w:tcPr>
          <w:p w14:paraId="663115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本科(北京信息科技大学,软件工程)</w:t>
            </w:r>
          </w:p>
        </w:tc>
        <w:tc>
          <w:tcPr>
            <w:tcW w:w="1403" w:type="dxa"/>
          </w:tcPr>
          <w:p w14:paraId="425AA3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Postman,Fiddler,MySQL,Python+pytest,Linux,禅道/Jira</w:t>
            </w:r>
          </w:p>
        </w:tc>
        <w:tc>
          <w:tcPr>
            <w:tcW w:w="1403" w:type="dxa"/>
          </w:tcPr>
          <w:p w14:paraId="2D7146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软件工程专业,有ERP/CRM业务且有Python自动化回归经验</w:t>
            </w:r>
          </w:p>
        </w:tc>
        <w:tc>
          <w:tcPr>
            <w:tcW w:w="1403" w:type="dxa"/>
          </w:tcPr>
          <w:p w14:paraId="616A74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年限刚达标3年偏初级</w:t>
            </w:r>
          </w:p>
        </w:tc>
        <w:tc>
          <w:tcPr>
            <w:tcW w:w="1403" w:type="dxa"/>
          </w:tcPr>
          <w:p w14:paraId="180D35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3A4EB2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1CF84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年限略不足,经验偏初级,备选</w:t>
            </w:r>
          </w:p>
        </w:tc>
      </w:tr>
      <w:tr w14:paraId="424FCE5C">
        <w:trPr>
          <w:jc w:val="center"/>
        </w:trPr>
        <w:tc>
          <w:tcPr>
            <w:tcW w:w="1403" w:type="dxa"/>
          </w:tcPr>
          <w:p w14:paraId="4BAF8E8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w="1403" w:type="dxa"/>
          </w:tcPr>
          <w:p w14:paraId="5047F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王世炅</w:t>
            </w:r>
          </w:p>
        </w:tc>
        <w:tc>
          <w:tcPr>
            <w:tcW w:w="1403" w:type="dxa"/>
          </w:tcPr>
          <w:p w14:paraId="56E120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6年</w:t>
            </w:r>
          </w:p>
        </w:tc>
        <w:tc>
          <w:tcPr>
            <w:tcW w:w="1403" w:type="dxa"/>
          </w:tcPr>
          <w:p w14:paraId="17F519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本科(石家庄铁道学院四方学院,计算机科学与技术)</w:t>
            </w:r>
          </w:p>
        </w:tc>
        <w:tc>
          <w:tcPr>
            <w:tcW w:w="1403" w:type="dxa"/>
          </w:tcPr>
          <w:p w14:paraId="70CDE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Python+selenium+appium,Claude/ChatGPT,Charles,JMeter,Postman,MySQL</w:t>
            </w:r>
          </w:p>
        </w:tc>
        <w:tc>
          <w:tcPr>
            <w:tcW w:w="1403" w:type="dxa"/>
          </w:tcPr>
          <w:p w14:paraId="478E8C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阿里贝壳大厂经验,AI Prompt设计提升用例编写效率4-8倍</w:t>
            </w:r>
          </w:p>
        </w:tc>
        <w:tc>
          <w:tcPr>
            <w:tcW w:w="1403" w:type="dxa"/>
          </w:tcPr>
          <w:p w14:paraId="70FEF82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年限偏少6年,业务为房产电商无供应链,无管理经验</w:t>
            </w:r>
          </w:p>
        </w:tc>
        <w:tc>
          <w:tcPr>
            <w:tcW w:w="1403" w:type="dxa"/>
          </w:tcPr>
          <w:p w14:paraId="3447C1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658B2C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51D2B0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年限偏少+业务不匹配+无管理,级别错配,备选</w:t>
            </w:r>
          </w:p>
        </w:tc>
      </w:tr>
      <w:tr w14:paraId="3CADA02D">
        <w:trPr>
          <w:jc w:val="center"/>
        </w:trPr>
        <w:tc>
          <w:tcPr>
            <w:tcW w:w="1403" w:type="dxa"/>
          </w:tcPr>
          <w:p w14:paraId="37B7EC9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w="1403" w:type="dxa"/>
          </w:tcPr>
          <w:p w14:paraId="157F87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高慧琳</w:t>
            </w:r>
          </w:p>
        </w:tc>
        <w:tc>
          <w:tcPr>
            <w:tcW w:w="1403" w:type="dxa"/>
          </w:tcPr>
          <w:p w14:paraId="7536D1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10年以上</w:t>
            </w:r>
          </w:p>
        </w:tc>
        <w:tc>
          <w:tcPr>
            <w:tcW w:w="1403" w:type="dxa"/>
          </w:tcPr>
          <w:p w14:paraId="6C100C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本科(河北建筑工程学院,电气工程及其自动化)</w:t>
            </w:r>
          </w:p>
        </w:tc>
        <w:tc>
          <w:tcPr>
            <w:tcW w:w="1403" w:type="dxa"/>
          </w:tcPr>
          <w:p w14:paraId="4AD134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ImageLab/Imatest/DxO/MATLAB,JIRA/TestRail,Claude Code(图像质量评测为主)</w:t>
            </w:r>
          </w:p>
        </w:tc>
        <w:tc>
          <w:tcPr>
            <w:tcW w:w="1403" w:type="dxa"/>
          </w:tcPr>
          <w:p w14:paraId="52C9D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小米测试负责人,从0到1搭建测试体系,可量化测试标准制定</w:t>
            </w:r>
          </w:p>
        </w:tc>
        <w:tc>
          <w:tcPr>
            <w:tcW w:w="1403" w:type="dxa"/>
          </w:tcPr>
          <w:p w14:paraId="5A551E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偏图像质量/硬件算法测试,非传统软件接口性能测试,业务不匹配</w:t>
            </w:r>
          </w:p>
        </w:tc>
        <w:tc>
          <w:tcPr>
            <w:tcW w:w="1403" w:type="dxa"/>
          </w:tcPr>
          <w:p w14:paraId="40839D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24294E1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370DBB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管理强但技术方向(影像质量)与业务均不匹配,备选</w:t>
            </w:r>
          </w:p>
        </w:tc>
      </w:tr>
      <w:tr w14:paraId="6BBA854F">
        <w:trPr>
          <w:jc w:val="center"/>
        </w:trPr>
        <w:tc>
          <w:tcPr>
            <w:tcW w:w="1403" w:type="dxa"/>
          </w:tcPr>
          <w:p w14:paraId="20209F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w="1403" w:type="dxa"/>
          </w:tcPr>
          <w:p w14:paraId="1E9EBA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王帅</w:t>
            </w:r>
          </w:p>
        </w:tc>
        <w:tc>
          <w:tcPr>
            <w:tcW w:w="1403" w:type="dxa"/>
          </w:tcPr>
          <w:p w14:paraId="39DFFE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45E2AE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本科(河北地质大学,计算机科学与技术,在读2023-2025)</w:t>
            </w:r>
          </w:p>
        </w:tc>
        <w:tc>
          <w:tcPr>
            <w:tcW w:w="1403" w:type="dxa"/>
          </w:tcPr>
          <w:p w14:paraId="5DA625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Lmbench,Sysbench,Unixbench,Netperf,Iozone,LTP,Postman,Fiddler,禅道/TestLink</w:t>
            </w:r>
          </w:p>
        </w:tc>
        <w:tc>
          <w:tcPr>
            <w:tcW w:w="1403" w:type="dxa"/>
          </w:tcPr>
          <w:p w14:paraId="5FA1D0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测试负责人,主导国产OS多架构适配与权威送测,统筹跨团队交付</w:t>
            </w:r>
          </w:p>
        </w:tc>
        <w:tc>
          <w:tcPr>
            <w:tcW w:w="1403" w:type="dxa"/>
          </w:tcPr>
          <w:p w14:paraId="54A64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业务为国产操作系统,与产供销存/供应链完全不匹配</w:t>
            </w:r>
          </w:p>
        </w:tc>
        <w:tc>
          <w:tcPr>
            <w:tcW w:w="1403" w:type="dxa"/>
          </w:tcPr>
          <w:p w14:paraId="4DBC19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6A6FCEB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6CD3BF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管理达标但业务领域完全不匹配,备选</w:t>
            </w:r>
          </w:p>
        </w:tc>
      </w:tr>
      <w:tr w14:paraId="181F540D">
        <w:trPr>
          <w:jc w:val="center"/>
        </w:trPr>
        <w:tc>
          <w:tcPr>
            <w:tcW w:w="1403" w:type="dxa"/>
          </w:tcPr>
          <w:p w14:paraId="14B7BC1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w="1403" w:type="dxa"/>
          </w:tcPr>
          <w:p w14:paraId="32C63D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刘畅</w:t>
            </w:r>
          </w:p>
        </w:tc>
        <w:tc>
          <w:tcPr>
            <w:tcW w:w="1403" w:type="dxa"/>
          </w:tcPr>
          <w:p w14:paraId="6A1220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</w:t>
            </w:r>
          </w:p>
        </w:tc>
        <w:tc>
          <w:tcPr>
            <w:tcW w:w="1403" w:type="dxa"/>
          </w:tcPr>
          <w:p w14:paraId="1E76AD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大专(河北软件职业技术学院)</w:t>
            </w:r>
          </w:p>
        </w:tc>
        <w:tc>
          <w:tcPr>
            <w:tcW w:w="1403" w:type="dxa"/>
          </w:tcPr>
          <w:p w14:paraId="2066FF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Postman,JMeter,AppScan,Python,Charles,Jira/禅道,TestSprite/TestGPT</w:t>
            </w:r>
          </w:p>
        </w:tc>
        <w:tc>
          <w:tcPr>
            <w:tcW w:w="1403" w:type="dxa"/>
          </w:tcPr>
          <w:p w14:paraId="11646C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AI测试工具应用(TestSprite/TestGPT),全流程文档标准化</w:t>
            </w:r>
          </w:p>
        </w:tc>
        <w:tc>
          <w:tcPr>
            <w:tcW w:w="1403" w:type="dxa"/>
          </w:tcPr>
          <w:p w14:paraId="485792B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学历大专不符本科,业务无供应链ERP,无管理经验</w:t>
            </w:r>
          </w:p>
        </w:tc>
        <w:tc>
          <w:tcPr>
            <w:tcW w:w="1403" w:type="dxa"/>
          </w:tcPr>
          <w:p w14:paraId="7EEAA43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1403" w:type="dxa"/>
          </w:tcPr>
          <w:p w14:paraId="4177705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5E451B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学历不符+业务不匹配+无管理,级别错配,备选</w:t>
            </w:r>
          </w:p>
        </w:tc>
      </w:tr>
      <w:tr w14:paraId="2A1FA447">
        <w:trPr>
          <w:jc w:val="center"/>
        </w:trPr>
        <w:tc>
          <w:tcPr>
            <w:tcW w:w="1403" w:type="dxa"/>
          </w:tcPr>
          <w:p w14:paraId="6DDAA2E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w="1403" w:type="dxa"/>
          </w:tcPr>
          <w:p w14:paraId="1D3867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申亚东</w:t>
            </w:r>
          </w:p>
        </w:tc>
        <w:tc>
          <w:tcPr>
            <w:tcW w:w="1403" w:type="dxa"/>
          </w:tcPr>
          <w:p w14:paraId="42414A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4年</w:t>
            </w:r>
          </w:p>
        </w:tc>
        <w:tc>
          <w:tcPr>
            <w:tcW w:w="1403" w:type="dxa"/>
          </w:tcPr>
          <w:p w14:paraId="60DAED1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本科(衡水学院,电子信息工程)</w:t>
            </w:r>
          </w:p>
        </w:tc>
        <w:tc>
          <w:tcPr>
            <w:tcW w:w="1403" w:type="dxa"/>
          </w:tcPr>
          <w:p w14:paraId="3D75A7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Java/SpringBoot/React,JMeter,Fiddler,TestRail,Postman,Swagger,PostgreSQL/Oracle</w:t>
            </w:r>
          </w:p>
        </w:tc>
        <w:tc>
          <w:tcPr>
            <w:tcW w:w="1403" w:type="dxa"/>
          </w:tcPr>
          <w:p w14:paraId="273E96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具备全栈开发能力,测试用例矩阵与覆盖率量化(JaCoCo/Istanbul)</w:t>
            </w:r>
          </w:p>
        </w:tc>
        <w:tc>
          <w:tcPr>
            <w:tcW w:w="1403" w:type="dxa"/>
          </w:tcPr>
          <w:p w14:paraId="683579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偏开发全栈,测试深度不足,业务为日本外包</w:t>
            </w:r>
          </w:p>
        </w:tc>
        <w:tc>
          <w:tcPr>
            <w:tcW w:w="1403" w:type="dxa"/>
          </w:tcPr>
          <w:p w14:paraId="29ABB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1403" w:type="dxa"/>
          </w:tcPr>
          <w:p w14:paraId="0C8E1A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749D4D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偏开发岗,测试深度与业务均不匹配,备选</w:t>
            </w:r>
          </w:p>
        </w:tc>
      </w:tr>
      <w:tr w14:paraId="306C2047">
        <w:trPr>
          <w:jc w:val="center"/>
        </w:trPr>
        <w:tc>
          <w:tcPr>
            <w:tcW w:w="1403" w:type="dxa"/>
          </w:tcPr>
          <w:p w14:paraId="55C6DA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w="1403" w:type="dxa"/>
          </w:tcPr>
          <w:p w14:paraId="1417EB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郑艳芬</w:t>
            </w:r>
          </w:p>
        </w:tc>
        <w:tc>
          <w:tcPr>
            <w:tcW w:w="1403" w:type="dxa"/>
          </w:tcPr>
          <w:p w14:paraId="216E3C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6CCE0C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17C80E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Postman,JMeter,Navicat,禅道,JIRA,Axure,Python</w:t>
            </w:r>
          </w:p>
        </w:tc>
        <w:tc>
          <w:tcPr>
            <w:tcW w:w="1403" w:type="dxa"/>
          </w:tcPr>
          <w:p w14:paraId="2DC26A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9年经验,有旅游ERP测试经验</w:t>
            </w:r>
          </w:p>
        </w:tc>
        <w:tc>
          <w:tcPr>
            <w:tcW w:w="1403" w:type="dxa"/>
          </w:tcPr>
          <w:p w14:paraId="332EB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技术偏纯功能测试,无自动化/性能深度</w:t>
            </w:r>
          </w:p>
        </w:tc>
        <w:tc>
          <w:tcPr>
            <w:tcW w:w="1403" w:type="dxa"/>
          </w:tcPr>
          <w:p w14:paraId="3E1CA8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1403" w:type="dxa"/>
          </w:tcPr>
          <w:p w14:paraId="5A18C27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5E7B73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技术偏单一纯手工,业务不匹配,备选</w:t>
            </w:r>
          </w:p>
        </w:tc>
      </w:tr>
      <w:tr w14:paraId="3136E61A">
        <w:trPr>
          <w:jc w:val="center"/>
        </w:trPr>
        <w:tc>
          <w:tcPr>
            <w:tcW w:w="1403" w:type="dxa"/>
          </w:tcPr>
          <w:p w14:paraId="1408693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w="1403" w:type="dxa"/>
          </w:tcPr>
          <w:p w14:paraId="237F016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田阳</w:t>
            </w:r>
          </w:p>
        </w:tc>
        <w:tc>
          <w:tcPr>
            <w:tcW w:w="1403" w:type="dxa"/>
          </w:tcPr>
          <w:p w14:paraId="7BCF72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测试约3年(含4年财务内勤/数据审核)</w:t>
            </w:r>
          </w:p>
        </w:tc>
        <w:tc>
          <w:tcPr>
            <w:tcW w:w="1403" w:type="dxa"/>
          </w:tcPr>
          <w:p w14:paraId="5A390F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504C18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JMeter,Postman,Apifox,Fiddler,MySQL,接口自动化</w:t>
            </w:r>
          </w:p>
        </w:tc>
        <w:tc>
          <w:tcPr>
            <w:tcW w:w="1403" w:type="dxa"/>
          </w:tcPr>
          <w:p w14:paraId="6747EF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有财务内勤背景,业务含港口供应链信息</w:t>
            </w:r>
          </w:p>
        </w:tc>
        <w:tc>
          <w:tcPr>
            <w:tcW w:w="1403" w:type="dxa"/>
          </w:tcPr>
          <w:p w14:paraId="3DA48A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实际测试经验仅约3年,前序为财务内勤/数据审核,技术基础</w:t>
            </w:r>
          </w:p>
        </w:tc>
        <w:tc>
          <w:tcPr>
            <w:tcW w:w="1403" w:type="dxa"/>
          </w:tcPr>
          <w:p w14:paraId="4F5FC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403" w:type="dxa"/>
          </w:tcPr>
          <w:p w14:paraId="4BCCEE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1C10AA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实际测试经验刚达标且技术偏基础,备选</w:t>
            </w:r>
          </w:p>
        </w:tc>
      </w:tr>
      <w:tr w14:paraId="6E9D31D1">
        <w:trPr>
          <w:jc w:val="center"/>
        </w:trPr>
        <w:tc>
          <w:tcPr>
            <w:tcW w:w="1403" w:type="dxa"/>
          </w:tcPr>
          <w:p w14:paraId="1EDF69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w="1403" w:type="dxa"/>
          </w:tcPr>
          <w:p w14:paraId="221B74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戚园园</w:t>
            </w:r>
          </w:p>
        </w:tc>
        <w:tc>
          <w:tcPr>
            <w:tcW w:w="1403" w:type="dxa"/>
          </w:tcPr>
          <w:p w14:paraId="745890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</w:t>
            </w:r>
          </w:p>
        </w:tc>
        <w:tc>
          <w:tcPr>
            <w:tcW w:w="1403" w:type="dxa"/>
          </w:tcPr>
          <w:p w14:paraId="6A9DD1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专科(北京科技大学国际学院,计算机动画)</w:t>
            </w:r>
          </w:p>
        </w:tc>
        <w:tc>
          <w:tcPr>
            <w:tcW w:w="1403" w:type="dxa"/>
          </w:tcPr>
          <w:p w14:paraId="0F6679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web/接口自动化,性能测试,CANoe,音频分析仪,Lmbench,多端测试</w:t>
            </w:r>
          </w:p>
        </w:tc>
        <w:tc>
          <w:tcPr>
            <w:tcW w:w="1403" w:type="dxa"/>
          </w:tcPr>
          <w:p w14:paraId="226CCD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9年大厂经验,接口自动化+性能+车载测试</w:t>
            </w:r>
          </w:p>
        </w:tc>
        <w:tc>
          <w:tcPr>
            <w:tcW w:w="1403" w:type="dxa"/>
          </w:tcPr>
          <w:p w14:paraId="65CEF8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学历专科且专业为计算机动画,业务为地图/车载无供应链</w:t>
            </w:r>
          </w:p>
        </w:tc>
        <w:tc>
          <w:tcPr>
            <w:tcW w:w="1403" w:type="dxa"/>
          </w:tcPr>
          <w:p w14:paraId="3F5985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403" w:type="dxa"/>
          </w:tcPr>
          <w:p w14:paraId="1AB885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28CC36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学历不符+业务完全不匹配,级别错配,备选</w:t>
            </w:r>
          </w:p>
        </w:tc>
      </w:tr>
      <w:tr w14:paraId="096737CD">
        <w:trPr>
          <w:jc w:val="center"/>
        </w:trPr>
        <w:tc>
          <w:tcPr>
            <w:tcW w:w="1403" w:type="dxa"/>
          </w:tcPr>
          <w:p w14:paraId="7C917D2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w="1403" w:type="dxa"/>
          </w:tcPr>
          <w:p w14:paraId="14BD61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陆亚贤</w:t>
            </w:r>
          </w:p>
        </w:tc>
        <w:tc>
          <w:tcPr>
            <w:tcW w:w="1403" w:type="dxa"/>
          </w:tcPr>
          <w:p w14:paraId="344AA5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</w:t>
            </w:r>
          </w:p>
        </w:tc>
        <w:tc>
          <w:tcPr>
            <w:tcW w:w="1403" w:type="dxa"/>
          </w:tcPr>
          <w:p w14:paraId="6C1BA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统招本科(呼伦贝尔学院,电子信息工程)</w:t>
            </w:r>
          </w:p>
        </w:tc>
        <w:tc>
          <w:tcPr>
            <w:tcW w:w="1403" w:type="dxa"/>
          </w:tcPr>
          <w:p w14:paraId="730AAF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JMeter,devops,MySQL,FinalShell,Jira(工具基础)</w:t>
            </w:r>
          </w:p>
        </w:tc>
        <w:tc>
          <w:tcPr>
            <w:tcW w:w="1403" w:type="dxa"/>
          </w:tcPr>
          <w:p w14:paraId="6651E2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财政预算管理一体化业务(预算编制/项目库/会计核算)</w:t>
            </w:r>
          </w:p>
        </w:tc>
        <w:tc>
          <w:tcPr>
            <w:tcW w:w="1403" w:type="dxa"/>
          </w:tcPr>
          <w:p w14:paraId="0D5CE29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年限刚达标5年,技术偏功能无自动化,无管理经验</w:t>
            </w:r>
          </w:p>
        </w:tc>
        <w:tc>
          <w:tcPr>
            <w:tcW w:w="1403" w:type="dxa"/>
          </w:tcPr>
          <w:p w14:paraId="7B3393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1403" w:type="dxa"/>
          </w:tcPr>
          <w:p w14:paraId="1782F67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1403" w:type="dxa"/>
          </w:tcPr>
          <w:p w14:paraId="4D356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年限刚达标+技术单一+无管理,级别错配,备选</w:t>
            </w:r>
          </w:p>
        </w:tc>
      </w:tr>
      <w:tr w14:paraId="316B70A9">
        <w:trPr>
          <w:jc w:val="center"/>
        </w:trPr>
        <w:tc>
          <w:tcPr>
            <w:tcW w:w="1403" w:type="dxa"/>
          </w:tcPr>
          <w:p w14:paraId="469A2D8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w="1403" w:type="dxa"/>
          </w:tcPr>
          <w:p w14:paraId="065C7B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陈森楷</w:t>
            </w:r>
          </w:p>
        </w:tc>
        <w:tc>
          <w:tcPr>
            <w:tcW w:w="1403" w:type="dxa"/>
          </w:tcPr>
          <w:p w14:paraId="258C92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2年</w:t>
            </w:r>
          </w:p>
        </w:tc>
        <w:tc>
          <w:tcPr>
            <w:tcW w:w="1403" w:type="dxa"/>
          </w:tcPr>
          <w:p w14:paraId="7A44BC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专科(广州南洋理工职业学院)</w:t>
            </w:r>
          </w:p>
        </w:tc>
        <w:tc>
          <w:tcPr>
            <w:tcW w:w="1403" w:type="dxa"/>
          </w:tcPr>
          <w:p w14:paraId="578237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Python+Pytest+Requests,Apifox,JMeter,Playwright,Charles,MySQL,Jenkins,ADB</w:t>
            </w:r>
          </w:p>
        </w:tc>
        <w:tc>
          <w:tcPr>
            <w:tcW w:w="1403" w:type="dxa"/>
          </w:tcPr>
          <w:p w14:paraId="37B564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自动化框架搭建能力强,字节大厂经验</w:t>
            </w:r>
          </w:p>
        </w:tc>
        <w:tc>
          <w:tcPr>
            <w:tcW w:w="1403" w:type="dxa"/>
          </w:tcPr>
          <w:p w14:paraId="2F3BC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年限仅2年严重不足3年要求,学历专科不符本科</w:t>
            </w:r>
          </w:p>
        </w:tc>
        <w:tc>
          <w:tcPr>
            <w:tcW w:w="1403" w:type="dxa"/>
          </w:tcPr>
          <w:p w14:paraId="03195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45%</w:t>
            </w:r>
          </w:p>
        </w:tc>
        <w:tc>
          <w:tcPr>
            <w:tcW w:w="1403" w:type="dxa"/>
          </w:tcPr>
          <w:p w14:paraId="103D86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6DF535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年限严重不足+学历不符,不推荐</w:t>
            </w:r>
          </w:p>
        </w:tc>
      </w:tr>
      <w:tr w14:paraId="1E3A4FFA">
        <w:trPr>
          <w:jc w:val="center"/>
        </w:trPr>
        <w:tc>
          <w:tcPr>
            <w:tcW w:w="1403" w:type="dxa"/>
          </w:tcPr>
          <w:p w14:paraId="002BD6E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w="1403" w:type="dxa"/>
          </w:tcPr>
          <w:p w14:paraId="42D15E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李婷</w:t>
            </w:r>
          </w:p>
        </w:tc>
        <w:tc>
          <w:tcPr>
            <w:tcW w:w="1403" w:type="dxa"/>
          </w:tcPr>
          <w:p w14:paraId="390CF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测试约3年(含8年前端开发)</w:t>
            </w:r>
          </w:p>
        </w:tc>
        <w:tc>
          <w:tcPr>
            <w:tcW w:w="1403" w:type="dxa"/>
          </w:tcPr>
          <w:p w14:paraId="21CAC9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计算机科学与技术专业</w:t>
            </w:r>
          </w:p>
        </w:tc>
        <w:tc>
          <w:tcPr>
            <w:tcW w:w="1403" w:type="dxa"/>
          </w:tcPr>
          <w:p w14:paraId="242E53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Postman,禅道,MySQL,PS(测试工具单一)</w:t>
            </w:r>
          </w:p>
        </w:tc>
        <w:tc>
          <w:tcPr>
            <w:tcW w:w="1403" w:type="dxa"/>
          </w:tcPr>
          <w:p w14:paraId="562563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有测试规范制定与跨部门协作经验</w:t>
            </w:r>
          </w:p>
        </w:tc>
        <w:tc>
          <w:tcPr>
            <w:tcW w:w="1403" w:type="dxa"/>
          </w:tcPr>
          <w:p w14:paraId="700BF0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实际测试经验仅约3年,技术工具单一,前序为前端开发</w:t>
            </w:r>
          </w:p>
        </w:tc>
        <w:tc>
          <w:tcPr>
            <w:tcW w:w="1403" w:type="dxa"/>
          </w:tcPr>
          <w:p w14:paraId="54AF13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w="1403" w:type="dxa"/>
          </w:tcPr>
          <w:p w14:paraId="21A9CC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593525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测试经验实际不足中高级要求且技术单一,不推荐</w:t>
            </w:r>
          </w:p>
        </w:tc>
      </w:tr>
      <w:tr w14:paraId="310C6459">
        <w:trPr>
          <w:jc w:val="center"/>
        </w:trPr>
        <w:tc>
          <w:tcPr>
            <w:tcW w:w="1403" w:type="dxa"/>
          </w:tcPr>
          <w:p w14:paraId="429266A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w="1403" w:type="dxa"/>
          </w:tcPr>
          <w:p w14:paraId="68E6A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张惠姿</w:t>
            </w:r>
          </w:p>
        </w:tc>
        <w:tc>
          <w:tcPr>
            <w:tcW w:w="1403" w:type="dxa"/>
          </w:tcPr>
          <w:p w14:paraId="38D24B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3年</w:t>
            </w:r>
          </w:p>
        </w:tc>
        <w:tc>
          <w:tcPr>
            <w:tcW w:w="1403" w:type="dxa"/>
          </w:tcPr>
          <w:p w14:paraId="5B425A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本科(黄河科技学院)</w:t>
            </w:r>
          </w:p>
        </w:tc>
        <w:tc>
          <w:tcPr>
            <w:tcW w:w="1403" w:type="dxa"/>
          </w:tcPr>
          <w:p w14:paraId="0B6E08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CANoe,TSMaster,ZLG,capl,candb++,NI Veristand/Teststand,Simulink</w:t>
            </w:r>
          </w:p>
        </w:tc>
        <w:tc>
          <w:tcPr>
            <w:tcW w:w="1403" w:type="dxa"/>
          </w:tcPr>
          <w:p w14:paraId="48D5B5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车载BMS硬件在环测试专业能力强</w:t>
            </w:r>
          </w:p>
        </w:tc>
        <w:tc>
          <w:tcPr>
            <w:tcW w:w="1403" w:type="dxa"/>
          </w:tcPr>
          <w:p w14:paraId="7114C6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纯硬件总线测试方向,无软件接口测试经验,方向严重不匹配</w:t>
            </w:r>
          </w:p>
        </w:tc>
        <w:tc>
          <w:tcPr>
            <w:tcW w:w="1403" w:type="dxa"/>
          </w:tcPr>
          <w:p w14:paraId="1B4B78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403" w:type="dxa"/>
          </w:tcPr>
          <w:p w14:paraId="2F1B43C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5043A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技术方向为车载硬件测试,无接口测试经验,严重错配,不推荐</w:t>
            </w:r>
          </w:p>
        </w:tc>
      </w:tr>
      <w:tr w14:paraId="0457BD07">
        <w:trPr>
          <w:jc w:val="center"/>
        </w:trPr>
        <w:tc>
          <w:tcPr>
            <w:tcW w:w="1403" w:type="dxa"/>
          </w:tcPr>
          <w:p w14:paraId="51E2A54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w="1403" w:type="dxa"/>
          </w:tcPr>
          <w:p w14:paraId="3B1992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谭美玲</w:t>
            </w:r>
          </w:p>
        </w:tc>
        <w:tc>
          <w:tcPr>
            <w:tcW w:w="1403" w:type="dxa"/>
          </w:tcPr>
          <w:p w14:paraId="498BA9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测试6年(含4年化验员)</w:t>
            </w:r>
          </w:p>
        </w:tc>
        <w:tc>
          <w:tcPr>
            <w:tcW w:w="1403" w:type="dxa"/>
          </w:tcPr>
          <w:p w14:paraId="3ECB2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</w:t>
            </w:r>
          </w:p>
        </w:tc>
        <w:tc>
          <w:tcPr>
            <w:tcW w:w="1403" w:type="dxa"/>
          </w:tcPr>
          <w:p w14:paraId="515CE1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Postman,ADB,SQL,Excel,XMind(工具单一)</w:t>
            </w:r>
          </w:p>
        </w:tc>
        <w:tc>
          <w:tcPr>
            <w:tcW w:w="1403" w:type="dxa"/>
          </w:tcPr>
          <w:p w14:paraId="23BF95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移动端功能兼容性测试专长,用例覆盖率95%+</w:t>
            </w:r>
          </w:p>
        </w:tc>
        <w:tc>
          <w:tcPr>
            <w:tcW w:w="1403" w:type="dxa"/>
          </w:tcPr>
          <w:p w14:paraId="33F5AF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技术纯手工单一无自动化/性能,无管理经验,业务不匹配</w:t>
            </w:r>
          </w:p>
        </w:tc>
        <w:tc>
          <w:tcPr>
            <w:tcW w:w="1403" w:type="dxa"/>
          </w:tcPr>
          <w:p w14:paraId="5B6AD2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1403" w:type="dxa"/>
          </w:tcPr>
          <w:p w14:paraId="254B05D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7C432A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技术纯手工单一+无管理+业务不匹配,级别严重错配,不推荐</w:t>
            </w:r>
          </w:p>
        </w:tc>
      </w:tr>
      <w:tr w14:paraId="653590F1">
        <w:trPr>
          <w:jc w:val="center"/>
        </w:trPr>
        <w:tc>
          <w:tcPr>
            <w:tcW w:w="1403" w:type="dxa"/>
          </w:tcPr>
          <w:p w14:paraId="3D67C35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w="1403" w:type="dxa"/>
          </w:tcPr>
          <w:p w14:paraId="3F66CF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李欣</w:t>
            </w:r>
          </w:p>
        </w:tc>
        <w:tc>
          <w:tcPr>
            <w:tcW w:w="1403" w:type="dxa"/>
          </w:tcPr>
          <w:p w14:paraId="569245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6年(前端开发)</w:t>
            </w:r>
          </w:p>
        </w:tc>
        <w:tc>
          <w:tcPr>
            <w:tcW w:w="1403" w:type="dxa"/>
          </w:tcPr>
          <w:p w14:paraId="608DCD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学历未明确</w:t>
            </w:r>
          </w:p>
        </w:tc>
        <w:tc>
          <w:tcPr>
            <w:tcW w:w="1403" w:type="dxa"/>
          </w:tcPr>
          <w:p w14:paraId="087FCD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Vue2/Vue3,TS,Java,JMeter,MySQL/Oracle(前端技能为主)</w:t>
            </w:r>
          </w:p>
        </w:tc>
        <w:tc>
          <w:tcPr>
            <w:tcW w:w="1403" w:type="dxa"/>
          </w:tcPr>
          <w:p w14:paraId="2C339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参与财务软件与预算管理一体化项目开发</w:t>
            </w:r>
          </w:p>
        </w:tc>
        <w:tc>
          <w:tcPr>
            <w:tcW w:w="1403" w:type="dxa"/>
          </w:tcPr>
          <w:p w14:paraId="6A2BC8C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求职意向为前端工程师,非测试岗位,严重错配</w:t>
            </w:r>
          </w:p>
        </w:tc>
        <w:tc>
          <w:tcPr>
            <w:tcW w:w="1403" w:type="dxa"/>
          </w:tcPr>
          <w:p w14:paraId="6D600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1403" w:type="dxa"/>
          </w:tcPr>
          <w:p w14:paraId="061C7C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2FFB11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求职意向为前端工程师,岗位严重错配,不推荐</w:t>
            </w:r>
          </w:p>
        </w:tc>
      </w:tr>
      <w:tr w14:paraId="7500AC90">
        <w:trPr>
          <w:jc w:val="center"/>
        </w:trPr>
        <w:tc>
          <w:tcPr>
            <w:tcW w:w="1403" w:type="dxa"/>
          </w:tcPr>
          <w:p w14:paraId="55FFA16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  <w:tc>
          <w:tcPr>
            <w:tcW w:w="1403" w:type="dxa"/>
          </w:tcPr>
          <w:p w14:paraId="6BAAF2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吕成龙</w:t>
            </w:r>
          </w:p>
        </w:tc>
        <w:tc>
          <w:tcPr>
            <w:tcW w:w="1403" w:type="dxa"/>
          </w:tcPr>
          <w:p w14:paraId="6E6677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1年</w:t>
            </w:r>
          </w:p>
        </w:tc>
        <w:tc>
          <w:tcPr>
            <w:tcW w:w="1403" w:type="dxa"/>
          </w:tcPr>
          <w:p w14:paraId="5D035C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本科(沧州交通学院,计算机科学与技术)</w:t>
            </w:r>
          </w:p>
        </w:tc>
        <w:tc>
          <w:tcPr>
            <w:tcW w:w="1403" w:type="dxa"/>
          </w:tcPr>
          <w:p w14:paraId="120C46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Jmeter,Selenium,Python,Postman,MySQL,unittest,硬件测试工具</w:t>
            </w:r>
          </w:p>
        </w:tc>
        <w:tc>
          <w:tcPr>
            <w:tcW w:w="1403" w:type="dxa"/>
          </w:tcPr>
          <w:p w14:paraId="0E3428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本科计算机专业,有Python+Selenium自动化基础</w:t>
            </w:r>
          </w:p>
        </w:tc>
        <w:tc>
          <w:tcPr>
            <w:tcW w:w="1403" w:type="dxa"/>
          </w:tcPr>
          <w:p w14:paraId="04ABF12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经验仅1年严重不足中高级要求,业务为水文硬件</w:t>
            </w:r>
          </w:p>
        </w:tc>
        <w:tc>
          <w:tcPr>
            <w:tcW w:w="1403" w:type="dxa"/>
          </w:tcPr>
          <w:p w14:paraId="1ED6C7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1403" w:type="dxa"/>
          </w:tcPr>
          <w:p w14:paraId="6CC3525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70C1A8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年限严重不足(1年),级别严重错配,不推荐</w:t>
            </w:r>
          </w:p>
        </w:tc>
      </w:tr>
      <w:tr w14:paraId="4A0066EB">
        <w:trPr>
          <w:jc w:val="center"/>
        </w:trPr>
        <w:tc>
          <w:tcPr>
            <w:tcW w:w="1403" w:type="dxa"/>
          </w:tcPr>
          <w:p w14:paraId="3CB3CDE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w="1403" w:type="dxa"/>
          </w:tcPr>
          <w:p w14:paraId="5363D7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安菲</w:t>
            </w:r>
          </w:p>
        </w:tc>
        <w:tc>
          <w:tcPr>
            <w:tcW w:w="1403" w:type="dxa"/>
          </w:tcPr>
          <w:p w14:paraId="149E2D4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7年(前端开发)</w:t>
            </w:r>
          </w:p>
        </w:tc>
        <w:tc>
          <w:tcPr>
            <w:tcW w:w="1403" w:type="dxa"/>
          </w:tcPr>
          <w:p w14:paraId="2FCC3C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大专(石家庄工商职业学院)</w:t>
            </w:r>
          </w:p>
        </w:tc>
        <w:tc>
          <w:tcPr>
            <w:tcW w:w="1403" w:type="dxa"/>
          </w:tcPr>
          <w:p w14:paraId="672BF4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Vue/React,Postman,MySQL,Python(前端技能为主)</w:t>
            </w:r>
          </w:p>
        </w:tc>
        <w:tc>
          <w:tcPr>
            <w:tcW w:w="1403" w:type="dxa"/>
          </w:tcPr>
          <w:p w14:paraId="457DC46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有多年前端开发与银行项目经验</w:t>
            </w:r>
          </w:p>
        </w:tc>
        <w:tc>
          <w:tcPr>
            <w:tcW w:w="1403" w:type="dxa"/>
          </w:tcPr>
          <w:p w14:paraId="2938E9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求职意向为前端开发工程师,非测试岗位,严重错配</w:t>
            </w:r>
          </w:p>
        </w:tc>
        <w:tc>
          <w:tcPr>
            <w:tcW w:w="1403" w:type="dxa"/>
          </w:tcPr>
          <w:p w14:paraId="75DCAB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1403" w:type="dxa"/>
          </w:tcPr>
          <w:p w14:paraId="767E8E3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1403" w:type="dxa"/>
          </w:tcPr>
          <w:p w14:paraId="24886B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求职意向为前端开发,岗位严重错配,不推荐</w:t>
            </w:r>
          </w:p>
        </w:tc>
      </w:tr>
    </w:tbl>
    <w:p w14:paraId="3AEC259A">
      <w:pPr>
        <w:pStyle w:val="3"/>
      </w:pPr>
      <w:r>
        <w:rPr>
          <w:rFonts w:ascii="微软雅黑" w:hAnsi="微软雅黑" w:eastAsia="微软雅黑"/>
        </w:rPr>
        <w:t>五、优先级汇总（按优先级→匹配度排序）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 w14:paraId="470AF41A">
        <w:trPr>
          <w:jc w:val="center"/>
        </w:trPr>
        <w:tc>
          <w:tcPr>
            <w:tcW w:w="2004" w:type="dxa"/>
            <w:shd w:val="clear" w:color="auto" w:fill="1F4E79"/>
          </w:tcPr>
          <w:p w14:paraId="155B8E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排名</w:t>
            </w:r>
          </w:p>
        </w:tc>
        <w:tc>
          <w:tcPr>
            <w:tcW w:w="2004" w:type="dxa"/>
            <w:shd w:val="clear" w:color="auto" w:fill="1F4E79"/>
          </w:tcPr>
          <w:p w14:paraId="6BE2968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姓名</w:t>
            </w:r>
          </w:p>
        </w:tc>
        <w:tc>
          <w:tcPr>
            <w:tcW w:w="2004" w:type="dxa"/>
            <w:shd w:val="clear" w:color="auto" w:fill="1F4E79"/>
          </w:tcPr>
          <w:p w14:paraId="049E190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匹配度</w:t>
            </w:r>
          </w:p>
        </w:tc>
        <w:tc>
          <w:tcPr>
            <w:tcW w:w="2004" w:type="dxa"/>
            <w:shd w:val="clear" w:color="auto" w:fill="1F4E79"/>
          </w:tcPr>
          <w:p w14:paraId="0F1EF5F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优先级</w:t>
            </w:r>
          </w:p>
        </w:tc>
        <w:tc>
          <w:tcPr>
            <w:tcW w:w="2004" w:type="dxa"/>
            <w:shd w:val="clear" w:color="auto" w:fill="1F4E79"/>
          </w:tcPr>
          <w:p w14:paraId="42C2B48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核心优势</w:t>
            </w:r>
          </w:p>
        </w:tc>
        <w:tc>
          <w:tcPr>
            <w:tcW w:w="2004" w:type="dxa"/>
            <w:shd w:val="clear" w:color="auto" w:fill="1F4E79"/>
          </w:tcPr>
          <w:p w14:paraId="671B941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主要风险</w:t>
            </w:r>
          </w:p>
        </w:tc>
        <w:tc>
          <w:tcPr>
            <w:tcW w:w="2004" w:type="dxa"/>
            <w:shd w:val="clear" w:color="auto" w:fill="1F4E79"/>
          </w:tcPr>
          <w:p w14:paraId="2A07613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建议动作</w:t>
            </w:r>
          </w:p>
        </w:tc>
      </w:tr>
      <w:tr w14:paraId="045B0924">
        <w:trPr>
          <w:jc w:val="center"/>
        </w:trPr>
        <w:tc>
          <w:tcPr>
            <w:tcW w:w="2004" w:type="dxa"/>
          </w:tcPr>
          <w:p w14:paraId="3EDE2C1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2004" w:type="dxa"/>
          </w:tcPr>
          <w:p w14:paraId="6078F6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周亚洲</w:t>
            </w:r>
          </w:p>
        </w:tc>
        <w:tc>
          <w:tcPr>
            <w:tcW w:w="2004" w:type="dxa"/>
          </w:tcPr>
          <w:p w14:paraId="2ABDB9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90%</w:t>
            </w:r>
          </w:p>
        </w:tc>
        <w:tc>
          <w:tcPr>
            <w:tcW w:w="2004" w:type="dxa"/>
          </w:tcPr>
          <w:p w14:paraId="63FBF3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P0</w:t>
            </w:r>
          </w:p>
        </w:tc>
        <w:tc>
          <w:tcPr>
            <w:tcW w:w="2004" w:type="dxa"/>
          </w:tcPr>
          <w:p w14:paraId="3D810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13年质量保障专家,管理15人团队,主导亿级电商与高并发金融系统交付</w:t>
            </w:r>
          </w:p>
        </w:tc>
        <w:tc>
          <w:tcPr>
            <w:tcW w:w="2004" w:type="dxa"/>
          </w:tcPr>
          <w:p w14:paraId="1BB20AF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资历远超中级岗位,投递级别偏低(可能期望不匹配)</w:t>
            </w:r>
          </w:p>
        </w:tc>
        <w:tc>
          <w:tcPr>
            <w:tcW w:w="2004" w:type="dxa"/>
          </w:tcPr>
          <w:p w14:paraId="7C8AC3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优先安排面试</w:t>
            </w:r>
          </w:p>
        </w:tc>
      </w:tr>
      <w:tr w14:paraId="0E1EDADD">
        <w:trPr>
          <w:jc w:val="center"/>
        </w:trPr>
        <w:tc>
          <w:tcPr>
            <w:tcW w:w="2004" w:type="dxa"/>
          </w:tcPr>
          <w:p w14:paraId="16F6272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004" w:type="dxa"/>
          </w:tcPr>
          <w:p w14:paraId="7F02C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刘伟</w:t>
            </w:r>
          </w:p>
        </w:tc>
        <w:tc>
          <w:tcPr>
            <w:tcW w:w="2004" w:type="dxa"/>
          </w:tcPr>
          <w:p w14:paraId="7F45209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82%</w:t>
            </w:r>
          </w:p>
        </w:tc>
        <w:tc>
          <w:tcPr>
            <w:tcW w:w="2004" w:type="dxa"/>
          </w:tcPr>
          <w:p w14:paraId="00D31B8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387C0A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累计搭建3套自动化平台,Go分布式压测单机10万QPS,效能提升显著</w:t>
            </w:r>
          </w:p>
        </w:tc>
        <w:tc>
          <w:tcPr>
            <w:tcW w:w="2004" w:type="dxa"/>
          </w:tcPr>
          <w:p w14:paraId="35798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无明确团队管理经验,业务为医疗/电商无供应链</w:t>
            </w:r>
          </w:p>
        </w:tc>
        <w:tc>
          <w:tcPr>
            <w:tcW w:w="2004" w:type="dxa"/>
          </w:tcPr>
          <w:p w14:paraId="6F7BB8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485F76E8">
        <w:trPr>
          <w:jc w:val="center"/>
        </w:trPr>
        <w:tc>
          <w:tcPr>
            <w:tcW w:w="2004" w:type="dxa"/>
          </w:tcPr>
          <w:p w14:paraId="4E80535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2004" w:type="dxa"/>
          </w:tcPr>
          <w:p w14:paraId="5A55FA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王洁</w:t>
            </w:r>
          </w:p>
        </w:tc>
        <w:tc>
          <w:tcPr>
            <w:tcW w:w="2004" w:type="dxa"/>
          </w:tcPr>
          <w:p w14:paraId="256E940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2004" w:type="dxa"/>
          </w:tcPr>
          <w:p w14:paraId="515FE8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5549D7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6年银行核心系统测试,统筹测试方案与团队任务分配,沉淀1200+金融通用案例</w:t>
            </w:r>
          </w:p>
        </w:tc>
        <w:tc>
          <w:tcPr>
            <w:tcW w:w="2004" w:type="dxa"/>
          </w:tcPr>
          <w:p w14:paraId="2FC6D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无供应链经验,管理为任务分配非完整团队管理</w:t>
            </w:r>
          </w:p>
        </w:tc>
        <w:tc>
          <w:tcPr>
            <w:tcW w:w="2004" w:type="dxa"/>
          </w:tcPr>
          <w:p w14:paraId="24E891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7A7D829F">
        <w:trPr>
          <w:jc w:val="center"/>
        </w:trPr>
        <w:tc>
          <w:tcPr>
            <w:tcW w:w="2004" w:type="dxa"/>
          </w:tcPr>
          <w:p w14:paraId="22FBED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004" w:type="dxa"/>
          </w:tcPr>
          <w:p w14:paraId="0F6C5B2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贾晓敏</w:t>
            </w:r>
          </w:p>
        </w:tc>
        <w:tc>
          <w:tcPr>
            <w:tcW w:w="2004" w:type="dxa"/>
          </w:tcPr>
          <w:p w14:paraId="6324C3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2004" w:type="dxa"/>
          </w:tcPr>
          <w:p w14:paraId="6B4E71B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5E15435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高级测试工程师,MeterSphere自动化体系搭建+线上巡检,多领域全栈测试</w:t>
            </w:r>
          </w:p>
        </w:tc>
        <w:tc>
          <w:tcPr>
            <w:tcW w:w="2004" w:type="dxa"/>
          </w:tcPr>
          <w:p w14:paraId="1F14D5E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业务为AI/教育,无财务供应链ERP经验</w:t>
            </w:r>
          </w:p>
        </w:tc>
        <w:tc>
          <w:tcPr>
            <w:tcW w:w="2004" w:type="dxa"/>
          </w:tcPr>
          <w:p w14:paraId="2A9A88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08DC12C6">
        <w:trPr>
          <w:jc w:val="center"/>
        </w:trPr>
        <w:tc>
          <w:tcPr>
            <w:tcW w:w="2004" w:type="dxa"/>
          </w:tcPr>
          <w:p w14:paraId="65838C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2004" w:type="dxa"/>
          </w:tcPr>
          <w:p w14:paraId="45B9AD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郭佩清</w:t>
            </w:r>
          </w:p>
        </w:tc>
        <w:tc>
          <w:tcPr>
            <w:tcW w:w="2004" w:type="dxa"/>
          </w:tcPr>
          <w:p w14:paraId="5A9953B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80%</w:t>
            </w:r>
          </w:p>
        </w:tc>
        <w:tc>
          <w:tcPr>
            <w:tcW w:w="2004" w:type="dxa"/>
          </w:tcPr>
          <w:p w14:paraId="51BAB0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0D8386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11年银行核心业务测试,精通账户/结算/银企/票据,有小组任务统筹</w:t>
            </w:r>
          </w:p>
        </w:tc>
        <w:tc>
          <w:tcPr>
            <w:tcW w:w="2004" w:type="dxa"/>
          </w:tcPr>
          <w:p w14:paraId="5D36DA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技术偏功能+接口,无自动化框架,学历未明确</w:t>
            </w:r>
          </w:p>
        </w:tc>
        <w:tc>
          <w:tcPr>
            <w:tcW w:w="2004" w:type="dxa"/>
          </w:tcPr>
          <w:p w14:paraId="7324CC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2775B61D">
        <w:trPr>
          <w:jc w:val="center"/>
        </w:trPr>
        <w:tc>
          <w:tcPr>
            <w:tcW w:w="2004" w:type="dxa"/>
          </w:tcPr>
          <w:p w14:paraId="42F274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w="2004" w:type="dxa"/>
          </w:tcPr>
          <w:p w14:paraId="24A28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孟宪章</w:t>
            </w:r>
          </w:p>
        </w:tc>
        <w:tc>
          <w:tcPr>
            <w:tcW w:w="2004" w:type="dxa"/>
          </w:tcPr>
          <w:p w14:paraId="25BCEA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2004" w:type="dxa"/>
          </w:tcPr>
          <w:p w14:paraId="15A52E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165182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JMeter分布式压测模拟7000并发,有WMS/TMS供应链业务经验</w:t>
            </w:r>
          </w:p>
        </w:tc>
        <w:tc>
          <w:tcPr>
            <w:tcW w:w="2004" w:type="dxa"/>
          </w:tcPr>
          <w:p w14:paraId="26640F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无明确团队管理经验,业务以教育为主</w:t>
            </w:r>
          </w:p>
        </w:tc>
        <w:tc>
          <w:tcPr>
            <w:tcW w:w="2004" w:type="dxa"/>
          </w:tcPr>
          <w:p w14:paraId="2CAB5D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14ED5D1D">
        <w:trPr>
          <w:jc w:val="center"/>
        </w:trPr>
        <w:tc>
          <w:tcPr>
            <w:tcW w:w="2004" w:type="dxa"/>
          </w:tcPr>
          <w:p w14:paraId="7A2ECB3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w="2004" w:type="dxa"/>
          </w:tcPr>
          <w:p w14:paraId="32A536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李文军</w:t>
            </w:r>
          </w:p>
        </w:tc>
        <w:tc>
          <w:tcPr>
            <w:tcW w:w="2004" w:type="dxa"/>
          </w:tcPr>
          <w:p w14:paraId="37EF2B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78%</w:t>
            </w:r>
          </w:p>
        </w:tc>
        <w:tc>
          <w:tcPr>
            <w:tcW w:w="2004" w:type="dxa"/>
          </w:tcPr>
          <w:p w14:paraId="15B0790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5026ED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10年+经验,3年测试组长团队管理,统筹信贷全链路与工业数字化平台</w:t>
            </w:r>
          </w:p>
        </w:tc>
        <w:tc>
          <w:tcPr>
            <w:tcW w:w="2004" w:type="dxa"/>
          </w:tcPr>
          <w:p w14:paraId="7817AE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业务为工业能源/金融,无产供销存/供应链数字化经验</w:t>
            </w:r>
          </w:p>
        </w:tc>
        <w:tc>
          <w:tcPr>
            <w:tcW w:w="2004" w:type="dxa"/>
          </w:tcPr>
          <w:p w14:paraId="47CEB3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06B28475">
        <w:trPr>
          <w:jc w:val="center"/>
        </w:trPr>
        <w:tc>
          <w:tcPr>
            <w:tcW w:w="2004" w:type="dxa"/>
          </w:tcPr>
          <w:p w14:paraId="520888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w="2004" w:type="dxa"/>
          </w:tcPr>
          <w:p w14:paraId="43CFB0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孙佳绪</w:t>
            </w:r>
          </w:p>
        </w:tc>
        <w:tc>
          <w:tcPr>
            <w:tcW w:w="2004" w:type="dxa"/>
          </w:tcPr>
          <w:p w14:paraId="35C3B0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75%</w:t>
            </w:r>
          </w:p>
        </w:tc>
        <w:tc>
          <w:tcPr>
            <w:tcW w:w="2004" w:type="dxa"/>
          </w:tcPr>
          <w:p w14:paraId="146039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4438753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集团测试负责人,自研AI测试智能体,自动化与性能工具链全面</w:t>
            </w:r>
          </w:p>
        </w:tc>
        <w:tc>
          <w:tcPr>
            <w:tcW w:w="2004" w:type="dxa"/>
          </w:tcPr>
          <w:p w14:paraId="71D4A6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业务为AI/文化传播,无财务供应链经验</w:t>
            </w:r>
          </w:p>
        </w:tc>
        <w:tc>
          <w:tcPr>
            <w:tcW w:w="2004" w:type="dxa"/>
          </w:tcPr>
          <w:p w14:paraId="79EFD7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54A6C3B9">
        <w:trPr>
          <w:jc w:val="center"/>
        </w:trPr>
        <w:tc>
          <w:tcPr>
            <w:tcW w:w="2004" w:type="dxa"/>
          </w:tcPr>
          <w:p w14:paraId="01037AB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2004" w:type="dxa"/>
          </w:tcPr>
          <w:p w14:paraId="687C4CB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刘娜</w:t>
            </w:r>
          </w:p>
        </w:tc>
        <w:tc>
          <w:tcPr>
            <w:tcW w:w="2004" w:type="dxa"/>
          </w:tcPr>
          <w:p w14:paraId="0E87818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2004" w:type="dxa"/>
          </w:tcPr>
          <w:p w14:paraId="18C8815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3B91C1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9年经验,自动化+接口+抓包+多端测试能力全面,用例覆盖率95%</w:t>
            </w:r>
          </w:p>
        </w:tc>
        <w:tc>
          <w:tcPr>
            <w:tcW w:w="2004" w:type="dxa"/>
          </w:tcPr>
          <w:p w14:paraId="144E42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业务领域为教育/SaaS,无财务供应链经验</w:t>
            </w:r>
          </w:p>
        </w:tc>
        <w:tc>
          <w:tcPr>
            <w:tcW w:w="2004" w:type="dxa"/>
          </w:tcPr>
          <w:p w14:paraId="2089C5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10C724D1">
        <w:trPr>
          <w:jc w:val="center"/>
        </w:trPr>
        <w:tc>
          <w:tcPr>
            <w:tcW w:w="2004" w:type="dxa"/>
          </w:tcPr>
          <w:p w14:paraId="4EBF70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2004" w:type="dxa"/>
          </w:tcPr>
          <w:p w14:paraId="4E98A8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张杰</w:t>
            </w:r>
          </w:p>
        </w:tc>
        <w:tc>
          <w:tcPr>
            <w:tcW w:w="2004" w:type="dxa"/>
          </w:tcPr>
          <w:p w14:paraId="268EB3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2004" w:type="dxa"/>
          </w:tcPr>
          <w:p w14:paraId="6DF0BA2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05B8C8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8年经验,接口/性能/抓包/自动化工具链完整</w:t>
            </w:r>
          </w:p>
        </w:tc>
        <w:tc>
          <w:tcPr>
            <w:tcW w:w="2004" w:type="dxa"/>
          </w:tcPr>
          <w:p w14:paraId="7B3E4D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业务为电商,无财务供应链经验</w:t>
            </w:r>
          </w:p>
        </w:tc>
        <w:tc>
          <w:tcPr>
            <w:tcW w:w="2004" w:type="dxa"/>
          </w:tcPr>
          <w:p w14:paraId="770BD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15A5AC7D">
        <w:trPr>
          <w:jc w:val="center"/>
        </w:trPr>
        <w:tc>
          <w:tcPr>
            <w:tcW w:w="2004" w:type="dxa"/>
          </w:tcPr>
          <w:p w14:paraId="32AF9BE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w="2004" w:type="dxa"/>
          </w:tcPr>
          <w:p w14:paraId="2B26AE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时海涛</w:t>
            </w:r>
          </w:p>
        </w:tc>
        <w:tc>
          <w:tcPr>
            <w:tcW w:w="2004" w:type="dxa"/>
          </w:tcPr>
          <w:p w14:paraId="2D743B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2004" w:type="dxa"/>
          </w:tcPr>
          <w:p w14:paraId="238D13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1ACAF7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测试组长带队5人,DevOps平台接口自动化+7×24线上巡检,有证券交易业务</w:t>
            </w:r>
          </w:p>
        </w:tc>
        <w:tc>
          <w:tcPr>
            <w:tcW w:w="2004" w:type="dxa"/>
          </w:tcPr>
          <w:p w14:paraId="4B5FB9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业务为工业建造,无产供销存/供应链经验</w:t>
            </w:r>
          </w:p>
        </w:tc>
        <w:tc>
          <w:tcPr>
            <w:tcW w:w="2004" w:type="dxa"/>
          </w:tcPr>
          <w:p w14:paraId="099B18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023B3A13">
        <w:trPr>
          <w:jc w:val="center"/>
        </w:trPr>
        <w:tc>
          <w:tcPr>
            <w:tcW w:w="2004" w:type="dxa"/>
          </w:tcPr>
          <w:p w14:paraId="03C4355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w="2004" w:type="dxa"/>
          </w:tcPr>
          <w:p w14:paraId="17372E7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王亚峰</w:t>
            </w:r>
          </w:p>
        </w:tc>
        <w:tc>
          <w:tcPr>
            <w:tcW w:w="2004" w:type="dxa"/>
          </w:tcPr>
          <w:p w14:paraId="0754CA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72%</w:t>
            </w:r>
          </w:p>
        </w:tc>
        <w:tc>
          <w:tcPr>
            <w:tcW w:w="2004" w:type="dxa"/>
          </w:tcPr>
          <w:p w14:paraId="3963348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0AD22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8年滴滴经验,Python+Pytest自动化+CI/CD流水线,全周期质量保障</w:t>
            </w:r>
          </w:p>
        </w:tc>
        <w:tc>
          <w:tcPr>
            <w:tcW w:w="2004" w:type="dxa"/>
          </w:tcPr>
          <w:p w14:paraId="689FF2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业务为出行/电商,无供应链ERP,无明确团队管理</w:t>
            </w:r>
          </w:p>
        </w:tc>
        <w:tc>
          <w:tcPr>
            <w:tcW w:w="2004" w:type="dxa"/>
          </w:tcPr>
          <w:p w14:paraId="466175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2B177AF3">
        <w:trPr>
          <w:jc w:val="center"/>
        </w:trPr>
        <w:tc>
          <w:tcPr>
            <w:tcW w:w="2004" w:type="dxa"/>
          </w:tcPr>
          <w:p w14:paraId="62F6D31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w="2004" w:type="dxa"/>
          </w:tcPr>
          <w:p w14:paraId="0C7035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岳亚倩</w:t>
            </w:r>
          </w:p>
        </w:tc>
        <w:tc>
          <w:tcPr>
            <w:tcW w:w="2004" w:type="dxa"/>
          </w:tcPr>
          <w:p w14:paraId="61F804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</w:t>
            </w:r>
          </w:p>
        </w:tc>
        <w:tc>
          <w:tcPr>
            <w:tcW w:w="2004" w:type="dxa"/>
          </w:tcPr>
          <w:p w14:paraId="7DF627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15F599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8年经验,独立负责多端全链路质量保障,资金计费零差错</w:t>
            </w:r>
          </w:p>
        </w:tc>
        <w:tc>
          <w:tcPr>
            <w:tcW w:w="2004" w:type="dxa"/>
          </w:tcPr>
          <w:p w14:paraId="7A6A8B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业务为能源充电桩,无财务供应链经验</w:t>
            </w:r>
          </w:p>
        </w:tc>
        <w:tc>
          <w:tcPr>
            <w:tcW w:w="2004" w:type="dxa"/>
          </w:tcPr>
          <w:p w14:paraId="4C9105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29426421">
        <w:trPr>
          <w:jc w:val="center"/>
        </w:trPr>
        <w:tc>
          <w:tcPr>
            <w:tcW w:w="2004" w:type="dxa"/>
          </w:tcPr>
          <w:p w14:paraId="621D03E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w="2004" w:type="dxa"/>
          </w:tcPr>
          <w:p w14:paraId="0AA272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杨彦利</w:t>
            </w:r>
          </w:p>
        </w:tc>
        <w:tc>
          <w:tcPr>
            <w:tcW w:w="2004" w:type="dxa"/>
          </w:tcPr>
          <w:p w14:paraId="5DCB430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70%</w:t>
            </w:r>
          </w:p>
        </w:tc>
        <w:tc>
          <w:tcPr>
            <w:tcW w:w="2004" w:type="dxa"/>
          </w:tcPr>
          <w:p w14:paraId="1ED4C5A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E96B00"/>
                <w:sz w:val="20"/>
              </w:rPr>
              <w:t>P1</w:t>
            </w:r>
          </w:p>
        </w:tc>
        <w:tc>
          <w:tcPr>
            <w:tcW w:w="2004" w:type="dxa"/>
          </w:tcPr>
          <w:p w14:paraId="201C8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7年银行贷后业务测试,接口/性能/抓包/安全工具链完整</w:t>
            </w:r>
          </w:p>
        </w:tc>
        <w:tc>
          <w:tcPr>
            <w:tcW w:w="2004" w:type="dxa"/>
          </w:tcPr>
          <w:p w14:paraId="5893545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业务为银行贷后,与财务供应链相关度一般</w:t>
            </w:r>
          </w:p>
        </w:tc>
        <w:tc>
          <w:tcPr>
            <w:tcW w:w="2004" w:type="dxa"/>
          </w:tcPr>
          <w:p w14:paraId="0B7F10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安排面试验证短板</w:t>
            </w:r>
          </w:p>
        </w:tc>
      </w:tr>
      <w:tr w14:paraId="76C2AFEA">
        <w:trPr>
          <w:jc w:val="center"/>
        </w:trPr>
        <w:tc>
          <w:tcPr>
            <w:tcW w:w="2004" w:type="dxa"/>
          </w:tcPr>
          <w:p w14:paraId="7E5F4B4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w="2004" w:type="dxa"/>
          </w:tcPr>
          <w:p w14:paraId="7691FA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张晶</w:t>
            </w:r>
          </w:p>
        </w:tc>
        <w:tc>
          <w:tcPr>
            <w:tcW w:w="2004" w:type="dxa"/>
          </w:tcPr>
          <w:p w14:paraId="0CE737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68%</w:t>
            </w:r>
          </w:p>
        </w:tc>
        <w:tc>
          <w:tcPr>
            <w:tcW w:w="2004" w:type="dxa"/>
          </w:tcPr>
          <w:p w14:paraId="6943494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AC1BF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8年多领域经验,自建接口自动化框架(unittest/pytest+ddt)</w:t>
            </w:r>
          </w:p>
        </w:tc>
        <w:tc>
          <w:tcPr>
            <w:tcW w:w="2004" w:type="dxa"/>
          </w:tcPr>
          <w:p w14:paraId="58486DF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无团队管理经验,业务为电商金融无供应链</w:t>
            </w:r>
          </w:p>
        </w:tc>
        <w:tc>
          <w:tcPr>
            <w:tcW w:w="2004" w:type="dxa"/>
          </w:tcPr>
          <w:p w14:paraId="1EADE60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3C207D7F">
        <w:trPr>
          <w:jc w:val="center"/>
        </w:trPr>
        <w:tc>
          <w:tcPr>
            <w:tcW w:w="2004" w:type="dxa"/>
          </w:tcPr>
          <w:p w14:paraId="6F47667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2004" w:type="dxa"/>
          </w:tcPr>
          <w:p w14:paraId="486AB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李高翔</w:t>
            </w:r>
          </w:p>
        </w:tc>
        <w:tc>
          <w:tcPr>
            <w:tcW w:w="2004" w:type="dxa"/>
          </w:tcPr>
          <w:p w14:paraId="4A60F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2004" w:type="dxa"/>
          </w:tcPr>
          <w:p w14:paraId="161074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E131D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5年经验,接口/性能/抓包/自动化全栈能力扎实</w:t>
            </w:r>
          </w:p>
        </w:tc>
        <w:tc>
          <w:tcPr>
            <w:tcW w:w="2004" w:type="dxa"/>
          </w:tcPr>
          <w:p w14:paraId="7FC840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业务为电商商城,无财务供应链经验</w:t>
            </w:r>
          </w:p>
        </w:tc>
        <w:tc>
          <w:tcPr>
            <w:tcW w:w="2004" w:type="dxa"/>
          </w:tcPr>
          <w:p w14:paraId="53F466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34631287">
        <w:trPr>
          <w:jc w:val="center"/>
        </w:trPr>
        <w:tc>
          <w:tcPr>
            <w:tcW w:w="2004" w:type="dxa"/>
          </w:tcPr>
          <w:p w14:paraId="6234FF9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w="2004" w:type="dxa"/>
          </w:tcPr>
          <w:p w14:paraId="6E51B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王毅程</w:t>
            </w:r>
          </w:p>
        </w:tc>
        <w:tc>
          <w:tcPr>
            <w:tcW w:w="2004" w:type="dxa"/>
          </w:tcPr>
          <w:p w14:paraId="1C936AB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65%</w:t>
            </w:r>
          </w:p>
        </w:tc>
        <w:tc>
          <w:tcPr>
            <w:tcW w:w="2004" w:type="dxa"/>
          </w:tcPr>
          <w:p w14:paraId="05C76A2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46A6AEB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熟悉MeterSphere平台与AI提效,有金融风控策略产品测试经验</w:t>
            </w:r>
          </w:p>
        </w:tc>
        <w:tc>
          <w:tcPr>
            <w:tcW w:w="2004" w:type="dxa"/>
          </w:tcPr>
          <w:p w14:paraId="03C364C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年限刚达标3年,经验深度偏初级</w:t>
            </w:r>
          </w:p>
        </w:tc>
        <w:tc>
          <w:tcPr>
            <w:tcW w:w="2004" w:type="dxa"/>
          </w:tcPr>
          <w:p w14:paraId="1917778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3C144BA0">
        <w:trPr>
          <w:jc w:val="center"/>
        </w:trPr>
        <w:tc>
          <w:tcPr>
            <w:tcW w:w="2004" w:type="dxa"/>
          </w:tcPr>
          <w:p w14:paraId="317333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w="2004" w:type="dxa"/>
          </w:tcPr>
          <w:p w14:paraId="1451EA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张亚楠</w:t>
            </w:r>
          </w:p>
        </w:tc>
        <w:tc>
          <w:tcPr>
            <w:tcW w:w="2004" w:type="dxa"/>
          </w:tcPr>
          <w:p w14:paraId="69B3F51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19E0DB7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0C2C2E0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接口/性能/抓包/安全测试工具链熟练</w:t>
            </w:r>
          </w:p>
        </w:tc>
        <w:tc>
          <w:tcPr>
            <w:tcW w:w="2004" w:type="dxa"/>
          </w:tcPr>
          <w:p w14:paraId="2AC35A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业务为生鲜电商,无财务供应链经验</w:t>
            </w:r>
          </w:p>
        </w:tc>
        <w:tc>
          <w:tcPr>
            <w:tcW w:w="2004" w:type="dxa"/>
          </w:tcPr>
          <w:p w14:paraId="41D4B9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412FBA3E">
        <w:trPr>
          <w:jc w:val="center"/>
        </w:trPr>
        <w:tc>
          <w:tcPr>
            <w:tcW w:w="2004" w:type="dxa"/>
          </w:tcPr>
          <w:p w14:paraId="52593A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w="2004" w:type="dxa"/>
          </w:tcPr>
          <w:p w14:paraId="1E040C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李阳</w:t>
            </w:r>
          </w:p>
        </w:tc>
        <w:tc>
          <w:tcPr>
            <w:tcW w:w="2004" w:type="dxa"/>
          </w:tcPr>
          <w:p w14:paraId="19EF72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2CF5556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04AFE6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13年银行核心系统测试经验,金融业务深度</w:t>
            </w:r>
          </w:p>
        </w:tc>
        <w:tc>
          <w:tcPr>
            <w:tcW w:w="2004" w:type="dxa"/>
          </w:tcPr>
          <w:p w14:paraId="7C5A75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技术偏单一纯手工功能测试,无自动化能力</w:t>
            </w:r>
          </w:p>
        </w:tc>
        <w:tc>
          <w:tcPr>
            <w:tcW w:w="2004" w:type="dxa"/>
          </w:tcPr>
          <w:p w14:paraId="4BE46EC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46349106">
        <w:trPr>
          <w:jc w:val="center"/>
        </w:trPr>
        <w:tc>
          <w:tcPr>
            <w:tcW w:w="2004" w:type="dxa"/>
          </w:tcPr>
          <w:p w14:paraId="4B67A0B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w="2004" w:type="dxa"/>
          </w:tcPr>
          <w:p w14:paraId="13FFD1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张彩彩</w:t>
            </w:r>
          </w:p>
        </w:tc>
        <w:tc>
          <w:tcPr>
            <w:tcW w:w="2004" w:type="dxa"/>
          </w:tcPr>
          <w:p w14:paraId="6221F5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1562540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31BBBC4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软件工程专业,接口+性能+自动化+CI全流程,Jenkins持续集成</w:t>
            </w:r>
          </w:p>
        </w:tc>
        <w:tc>
          <w:tcPr>
            <w:tcW w:w="2004" w:type="dxa"/>
          </w:tcPr>
          <w:p w14:paraId="4195E7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业务为生鲜电商,无财务供应链经验</w:t>
            </w:r>
          </w:p>
        </w:tc>
        <w:tc>
          <w:tcPr>
            <w:tcW w:w="2004" w:type="dxa"/>
          </w:tcPr>
          <w:p w14:paraId="1F76C43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7276CFC3">
        <w:trPr>
          <w:jc w:val="center"/>
        </w:trPr>
        <w:tc>
          <w:tcPr>
            <w:tcW w:w="2004" w:type="dxa"/>
          </w:tcPr>
          <w:p w14:paraId="4882615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w="2004" w:type="dxa"/>
          </w:tcPr>
          <w:p w14:paraId="5584BD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杜海峰</w:t>
            </w:r>
          </w:p>
        </w:tc>
        <w:tc>
          <w:tcPr>
            <w:tcW w:w="2004" w:type="dxa"/>
          </w:tcPr>
          <w:p w14:paraId="3FD4A74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69603F9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4D2B9C9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供应链金融业务深度(订单贷/链客/化塑贷),有银行融资全流程经验</w:t>
            </w:r>
          </w:p>
        </w:tc>
        <w:tc>
          <w:tcPr>
            <w:tcW w:w="2004" w:type="dxa"/>
          </w:tcPr>
          <w:p w14:paraId="3D2CB5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学历为本科在读,技术偏功能测试无自动化</w:t>
            </w:r>
          </w:p>
        </w:tc>
        <w:tc>
          <w:tcPr>
            <w:tcW w:w="2004" w:type="dxa"/>
          </w:tcPr>
          <w:p w14:paraId="2056AD5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1A978ED7">
        <w:trPr>
          <w:jc w:val="center"/>
        </w:trPr>
        <w:tc>
          <w:tcPr>
            <w:tcW w:w="2004" w:type="dxa"/>
          </w:tcPr>
          <w:p w14:paraId="36B1EC4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w="2004" w:type="dxa"/>
          </w:tcPr>
          <w:p w14:paraId="5D55E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范丽婷</w:t>
            </w:r>
          </w:p>
        </w:tc>
        <w:tc>
          <w:tcPr>
            <w:tcW w:w="2004" w:type="dxa"/>
          </w:tcPr>
          <w:p w14:paraId="096A7D8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56F9C10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FDD7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9年经验,有WMS/ERP/CRM业务及社区团购供应链经验</w:t>
            </w:r>
          </w:p>
        </w:tc>
        <w:tc>
          <w:tcPr>
            <w:tcW w:w="2004" w:type="dxa"/>
          </w:tcPr>
          <w:p w14:paraId="0A99BD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技术偏纯功能测试无自动化,无团队管理经验</w:t>
            </w:r>
          </w:p>
        </w:tc>
        <w:tc>
          <w:tcPr>
            <w:tcW w:w="2004" w:type="dxa"/>
          </w:tcPr>
          <w:p w14:paraId="6215743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1513D0BA">
        <w:trPr>
          <w:jc w:val="center"/>
        </w:trPr>
        <w:tc>
          <w:tcPr>
            <w:tcW w:w="2004" w:type="dxa"/>
          </w:tcPr>
          <w:p w14:paraId="368A62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23</w:t>
            </w:r>
          </w:p>
        </w:tc>
        <w:tc>
          <w:tcPr>
            <w:tcW w:w="2004" w:type="dxa"/>
          </w:tcPr>
          <w:p w14:paraId="7CE5BD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徐畅</w:t>
            </w:r>
          </w:p>
        </w:tc>
        <w:tc>
          <w:tcPr>
            <w:tcW w:w="2004" w:type="dxa"/>
          </w:tcPr>
          <w:p w14:paraId="4FA0AA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62%</w:t>
            </w:r>
          </w:p>
        </w:tc>
        <w:tc>
          <w:tcPr>
            <w:tcW w:w="2004" w:type="dxa"/>
          </w:tcPr>
          <w:p w14:paraId="0FE3F2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7A1990D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从0到1搭建部门接口自动化框架,覆盖40%+接口</w:t>
            </w:r>
          </w:p>
        </w:tc>
        <w:tc>
          <w:tcPr>
            <w:tcW w:w="2004" w:type="dxa"/>
          </w:tcPr>
          <w:p w14:paraId="27D711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年限刚达标5年,无团队管理经验</w:t>
            </w:r>
          </w:p>
        </w:tc>
        <w:tc>
          <w:tcPr>
            <w:tcW w:w="2004" w:type="dxa"/>
          </w:tcPr>
          <w:p w14:paraId="5D21B4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84D209B">
        <w:trPr>
          <w:jc w:val="center"/>
        </w:trPr>
        <w:tc>
          <w:tcPr>
            <w:tcW w:w="2004" w:type="dxa"/>
          </w:tcPr>
          <w:p w14:paraId="7AF1044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w="2004" w:type="dxa"/>
          </w:tcPr>
          <w:p w14:paraId="11968E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张汉梓</w:t>
            </w:r>
          </w:p>
        </w:tc>
        <w:tc>
          <w:tcPr>
            <w:tcW w:w="2004" w:type="dxa"/>
          </w:tcPr>
          <w:p w14:paraId="26B1AD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0C0CD12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0BAC33D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Python接口/UI自动化框架能力强,有AI辅助测试经验</w:t>
            </w:r>
          </w:p>
        </w:tc>
        <w:tc>
          <w:tcPr>
            <w:tcW w:w="2004" w:type="dxa"/>
          </w:tcPr>
          <w:p w14:paraId="2D3E34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年限刚达标3年,业务为工程管理无财务供应链</w:t>
            </w:r>
          </w:p>
        </w:tc>
        <w:tc>
          <w:tcPr>
            <w:tcW w:w="2004" w:type="dxa"/>
          </w:tcPr>
          <w:p w14:paraId="50B6CC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0B676F4B">
        <w:trPr>
          <w:jc w:val="center"/>
        </w:trPr>
        <w:tc>
          <w:tcPr>
            <w:tcW w:w="2004" w:type="dxa"/>
          </w:tcPr>
          <w:p w14:paraId="3B451B7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25</w:t>
            </w:r>
          </w:p>
        </w:tc>
        <w:tc>
          <w:tcPr>
            <w:tcW w:w="2004" w:type="dxa"/>
          </w:tcPr>
          <w:p w14:paraId="77C0A8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丁宇鑫</w:t>
            </w:r>
          </w:p>
        </w:tc>
        <w:tc>
          <w:tcPr>
            <w:tcW w:w="2004" w:type="dxa"/>
          </w:tcPr>
          <w:p w14:paraId="3BA534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4C1689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6D3341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5年全栈测试,接口/性能/自动化/抓包全流程精通</w:t>
            </w:r>
          </w:p>
        </w:tc>
        <w:tc>
          <w:tcPr>
            <w:tcW w:w="2004" w:type="dxa"/>
          </w:tcPr>
          <w:p w14:paraId="44B502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学历仅大专不符本科要求,业务领域为网络安全无财务供应链</w:t>
            </w:r>
          </w:p>
        </w:tc>
        <w:tc>
          <w:tcPr>
            <w:tcW w:w="2004" w:type="dxa"/>
          </w:tcPr>
          <w:p w14:paraId="5E2A1CA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0C0D052A">
        <w:trPr>
          <w:jc w:val="center"/>
        </w:trPr>
        <w:tc>
          <w:tcPr>
            <w:tcW w:w="2004" w:type="dxa"/>
          </w:tcPr>
          <w:p w14:paraId="18E71CA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26</w:t>
            </w:r>
          </w:p>
        </w:tc>
        <w:tc>
          <w:tcPr>
            <w:tcW w:w="2004" w:type="dxa"/>
          </w:tcPr>
          <w:p w14:paraId="6682AE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袁宇佳</w:t>
            </w:r>
          </w:p>
        </w:tc>
        <w:tc>
          <w:tcPr>
            <w:tcW w:w="2004" w:type="dxa"/>
          </w:tcPr>
          <w:p w14:paraId="0BAD31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64438D5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0E0E29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具备鸿蒙认证,Python UI/App自动化+性能专项能力</w:t>
            </w:r>
          </w:p>
        </w:tc>
        <w:tc>
          <w:tcPr>
            <w:tcW w:w="2004" w:type="dxa"/>
          </w:tcPr>
          <w:p w14:paraId="2FCFA4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年限刚达标3年,业务为AI学习无财务供应链</w:t>
            </w:r>
          </w:p>
        </w:tc>
        <w:tc>
          <w:tcPr>
            <w:tcW w:w="2004" w:type="dxa"/>
          </w:tcPr>
          <w:p w14:paraId="7B3A3E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037599FC">
        <w:trPr>
          <w:jc w:val="center"/>
        </w:trPr>
        <w:tc>
          <w:tcPr>
            <w:tcW w:w="2004" w:type="dxa"/>
          </w:tcPr>
          <w:p w14:paraId="7EA9754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27</w:t>
            </w:r>
          </w:p>
        </w:tc>
        <w:tc>
          <w:tcPr>
            <w:tcW w:w="2004" w:type="dxa"/>
          </w:tcPr>
          <w:p w14:paraId="77F466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徐文鹏</w:t>
            </w:r>
          </w:p>
        </w:tc>
        <w:tc>
          <w:tcPr>
            <w:tcW w:w="2004" w:type="dxa"/>
          </w:tcPr>
          <w:p w14:paraId="5C6B524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0FF5A6A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4DB81A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9年经验,接口+性能(locust)+自动化+抓包全面</w:t>
            </w:r>
          </w:p>
        </w:tc>
        <w:tc>
          <w:tcPr>
            <w:tcW w:w="2004" w:type="dxa"/>
          </w:tcPr>
          <w:p w14:paraId="61DC547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学历仅专科不符本科要求</w:t>
            </w:r>
          </w:p>
        </w:tc>
        <w:tc>
          <w:tcPr>
            <w:tcW w:w="2004" w:type="dxa"/>
          </w:tcPr>
          <w:p w14:paraId="278EE4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16B8BCC8">
        <w:trPr>
          <w:jc w:val="center"/>
        </w:trPr>
        <w:tc>
          <w:tcPr>
            <w:tcW w:w="2004" w:type="dxa"/>
          </w:tcPr>
          <w:p w14:paraId="288678D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28</w:t>
            </w:r>
          </w:p>
        </w:tc>
        <w:tc>
          <w:tcPr>
            <w:tcW w:w="2004" w:type="dxa"/>
          </w:tcPr>
          <w:p w14:paraId="5EBCF8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王冠博</w:t>
            </w:r>
          </w:p>
        </w:tc>
        <w:tc>
          <w:tcPr>
            <w:tcW w:w="2004" w:type="dxa"/>
          </w:tcPr>
          <w:p w14:paraId="33A43AF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554D4C4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4D6549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戴尔10年+系统测试,主导VDI设计与带队小团队,跨区域协作</w:t>
            </w:r>
          </w:p>
        </w:tc>
        <w:tc>
          <w:tcPr>
            <w:tcW w:w="2004" w:type="dxa"/>
          </w:tcPr>
          <w:p w14:paraId="46E5B4B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业务为瘦客户端操作系统,与财务供应链ERP完全不匹配</w:t>
            </w:r>
          </w:p>
        </w:tc>
        <w:tc>
          <w:tcPr>
            <w:tcW w:w="2004" w:type="dxa"/>
          </w:tcPr>
          <w:p w14:paraId="78BCF3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40C79D15">
        <w:trPr>
          <w:jc w:val="center"/>
        </w:trPr>
        <w:tc>
          <w:tcPr>
            <w:tcW w:w="2004" w:type="dxa"/>
          </w:tcPr>
          <w:p w14:paraId="1989B69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29</w:t>
            </w:r>
          </w:p>
        </w:tc>
        <w:tc>
          <w:tcPr>
            <w:tcW w:w="2004" w:type="dxa"/>
          </w:tcPr>
          <w:p w14:paraId="0D1D1A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张文姣</w:t>
            </w:r>
          </w:p>
        </w:tc>
        <w:tc>
          <w:tcPr>
            <w:tcW w:w="2004" w:type="dxa"/>
          </w:tcPr>
          <w:p w14:paraId="1CB78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60%</w:t>
            </w:r>
          </w:p>
        </w:tc>
        <w:tc>
          <w:tcPr>
            <w:tcW w:w="2004" w:type="dxa"/>
          </w:tcPr>
          <w:p w14:paraId="14EB323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05ED9C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7年经验,能指导初级工程师,有AI辅助测试实践</w:t>
            </w:r>
          </w:p>
        </w:tc>
        <w:tc>
          <w:tcPr>
            <w:tcW w:w="2004" w:type="dxa"/>
          </w:tcPr>
          <w:p w14:paraId="0155DEC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业务为娱乐医疗,无供应链ERP,管理能力弱</w:t>
            </w:r>
          </w:p>
        </w:tc>
        <w:tc>
          <w:tcPr>
            <w:tcW w:w="2004" w:type="dxa"/>
          </w:tcPr>
          <w:p w14:paraId="2D8CD8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5390C11C">
        <w:trPr>
          <w:jc w:val="center"/>
        </w:trPr>
        <w:tc>
          <w:tcPr>
            <w:tcW w:w="2004" w:type="dxa"/>
          </w:tcPr>
          <w:p w14:paraId="67D08E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30</w:t>
            </w:r>
          </w:p>
        </w:tc>
        <w:tc>
          <w:tcPr>
            <w:tcW w:w="2004" w:type="dxa"/>
          </w:tcPr>
          <w:p w14:paraId="7F2DC2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刘建霞</w:t>
            </w:r>
          </w:p>
        </w:tc>
        <w:tc>
          <w:tcPr>
            <w:tcW w:w="2004" w:type="dxa"/>
          </w:tcPr>
          <w:p w14:paraId="547425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374DE44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CC8DA8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字节系大厂经验,有团队用例分配与进度跟进经验</w:t>
            </w:r>
          </w:p>
        </w:tc>
        <w:tc>
          <w:tcPr>
            <w:tcW w:w="2004" w:type="dxa"/>
          </w:tcPr>
          <w:p w14:paraId="7530E32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偏功能测试,接口/自动化工具链不突出,业务无财务供应链</w:t>
            </w:r>
          </w:p>
        </w:tc>
        <w:tc>
          <w:tcPr>
            <w:tcW w:w="2004" w:type="dxa"/>
          </w:tcPr>
          <w:p w14:paraId="37272B1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743BBF2F">
        <w:trPr>
          <w:jc w:val="center"/>
        </w:trPr>
        <w:tc>
          <w:tcPr>
            <w:tcW w:w="2004" w:type="dxa"/>
          </w:tcPr>
          <w:p w14:paraId="216BBFA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31</w:t>
            </w:r>
          </w:p>
        </w:tc>
        <w:tc>
          <w:tcPr>
            <w:tcW w:w="2004" w:type="dxa"/>
          </w:tcPr>
          <w:p w14:paraId="38719B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师华强</w:t>
            </w:r>
          </w:p>
        </w:tc>
        <w:tc>
          <w:tcPr>
            <w:tcW w:w="2004" w:type="dxa"/>
          </w:tcPr>
          <w:p w14:paraId="441289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7C95557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63056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5年测试经验,接口+UI自动化+抓包能力完整</w:t>
            </w:r>
          </w:p>
        </w:tc>
        <w:tc>
          <w:tcPr>
            <w:tcW w:w="2004" w:type="dxa"/>
          </w:tcPr>
          <w:p w14:paraId="37CEB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学历仅大专不符本科要求,业务无财务供应链</w:t>
            </w:r>
          </w:p>
        </w:tc>
        <w:tc>
          <w:tcPr>
            <w:tcW w:w="2004" w:type="dxa"/>
          </w:tcPr>
          <w:p w14:paraId="3792CA6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61547067">
        <w:trPr>
          <w:jc w:val="center"/>
        </w:trPr>
        <w:tc>
          <w:tcPr>
            <w:tcW w:w="2004" w:type="dxa"/>
          </w:tcPr>
          <w:p w14:paraId="442E509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32</w:t>
            </w:r>
          </w:p>
        </w:tc>
        <w:tc>
          <w:tcPr>
            <w:tcW w:w="2004" w:type="dxa"/>
          </w:tcPr>
          <w:p w14:paraId="3688AF9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赵家伟</w:t>
            </w:r>
          </w:p>
        </w:tc>
        <w:tc>
          <w:tcPr>
            <w:tcW w:w="2004" w:type="dxa"/>
          </w:tcPr>
          <w:p w14:paraId="5EE784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509290B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7D2BC20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测试新奥集团财务预算管控系统,业务与财务相关</w:t>
            </w:r>
          </w:p>
        </w:tc>
        <w:tc>
          <w:tcPr>
            <w:tcW w:w="2004" w:type="dxa"/>
          </w:tcPr>
          <w:p w14:paraId="26331F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年限偏少4年,技术以功能+接口为主无自动化框架</w:t>
            </w:r>
          </w:p>
        </w:tc>
        <w:tc>
          <w:tcPr>
            <w:tcW w:w="2004" w:type="dxa"/>
          </w:tcPr>
          <w:p w14:paraId="1F13F0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195C4116">
        <w:trPr>
          <w:jc w:val="center"/>
        </w:trPr>
        <w:tc>
          <w:tcPr>
            <w:tcW w:w="2004" w:type="dxa"/>
          </w:tcPr>
          <w:p w14:paraId="7A7D601E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33</w:t>
            </w:r>
          </w:p>
        </w:tc>
        <w:tc>
          <w:tcPr>
            <w:tcW w:w="2004" w:type="dxa"/>
          </w:tcPr>
          <w:p w14:paraId="59CBE83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段佳腾</w:t>
            </w:r>
          </w:p>
        </w:tc>
        <w:tc>
          <w:tcPr>
            <w:tcW w:w="2004" w:type="dxa"/>
          </w:tcPr>
          <w:p w14:paraId="69E4BF4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4A0D9A9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E734C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软件工程专业,有ERP/CRM业务且有Python自动化回归经验</w:t>
            </w:r>
          </w:p>
        </w:tc>
        <w:tc>
          <w:tcPr>
            <w:tcW w:w="2004" w:type="dxa"/>
          </w:tcPr>
          <w:p w14:paraId="1227B21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年限刚达标3年偏初级</w:t>
            </w:r>
          </w:p>
        </w:tc>
        <w:tc>
          <w:tcPr>
            <w:tcW w:w="2004" w:type="dxa"/>
          </w:tcPr>
          <w:p w14:paraId="75FF07D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8531DB8">
        <w:trPr>
          <w:jc w:val="center"/>
        </w:trPr>
        <w:tc>
          <w:tcPr>
            <w:tcW w:w="2004" w:type="dxa"/>
          </w:tcPr>
          <w:p w14:paraId="78EF395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34</w:t>
            </w:r>
          </w:p>
        </w:tc>
        <w:tc>
          <w:tcPr>
            <w:tcW w:w="2004" w:type="dxa"/>
          </w:tcPr>
          <w:p w14:paraId="492247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王世炅</w:t>
            </w:r>
          </w:p>
        </w:tc>
        <w:tc>
          <w:tcPr>
            <w:tcW w:w="2004" w:type="dxa"/>
          </w:tcPr>
          <w:p w14:paraId="652527E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1B20E50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01CC0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阿里贝壳大厂经验,AI Prompt设计提升用例编写效率4-8倍</w:t>
            </w:r>
          </w:p>
        </w:tc>
        <w:tc>
          <w:tcPr>
            <w:tcW w:w="2004" w:type="dxa"/>
          </w:tcPr>
          <w:p w14:paraId="75E4CA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年限偏少6年,业务为房产电商无供应链,无管理经验</w:t>
            </w:r>
          </w:p>
        </w:tc>
        <w:tc>
          <w:tcPr>
            <w:tcW w:w="2004" w:type="dxa"/>
          </w:tcPr>
          <w:p w14:paraId="00252B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494E0C2B">
        <w:trPr>
          <w:jc w:val="center"/>
        </w:trPr>
        <w:tc>
          <w:tcPr>
            <w:tcW w:w="2004" w:type="dxa"/>
          </w:tcPr>
          <w:p w14:paraId="1985098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35</w:t>
            </w:r>
          </w:p>
        </w:tc>
        <w:tc>
          <w:tcPr>
            <w:tcW w:w="2004" w:type="dxa"/>
          </w:tcPr>
          <w:p w14:paraId="0DC912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高慧琳</w:t>
            </w:r>
          </w:p>
        </w:tc>
        <w:tc>
          <w:tcPr>
            <w:tcW w:w="2004" w:type="dxa"/>
          </w:tcPr>
          <w:p w14:paraId="0500C5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7AC6012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663EF46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小米测试负责人,从0到1搭建测试体系,可量化测试标准制定</w:t>
            </w:r>
          </w:p>
        </w:tc>
        <w:tc>
          <w:tcPr>
            <w:tcW w:w="2004" w:type="dxa"/>
          </w:tcPr>
          <w:p w14:paraId="05CAF2A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偏图像质量/硬件算法测试,非传统软件接口性能测试,业务不匹配</w:t>
            </w:r>
          </w:p>
        </w:tc>
        <w:tc>
          <w:tcPr>
            <w:tcW w:w="2004" w:type="dxa"/>
          </w:tcPr>
          <w:p w14:paraId="38747B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624D4670">
        <w:trPr>
          <w:jc w:val="center"/>
        </w:trPr>
        <w:tc>
          <w:tcPr>
            <w:tcW w:w="2004" w:type="dxa"/>
          </w:tcPr>
          <w:p w14:paraId="3978DBB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36</w:t>
            </w:r>
          </w:p>
        </w:tc>
        <w:tc>
          <w:tcPr>
            <w:tcW w:w="2004" w:type="dxa"/>
          </w:tcPr>
          <w:p w14:paraId="4766692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王帅</w:t>
            </w:r>
          </w:p>
        </w:tc>
        <w:tc>
          <w:tcPr>
            <w:tcW w:w="2004" w:type="dxa"/>
          </w:tcPr>
          <w:p w14:paraId="68712C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11D8558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4A71A76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测试负责人,主导国产OS多架构适配与权威送测,统筹跨团队交付</w:t>
            </w:r>
          </w:p>
        </w:tc>
        <w:tc>
          <w:tcPr>
            <w:tcW w:w="2004" w:type="dxa"/>
          </w:tcPr>
          <w:p w14:paraId="020E438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业务为国产操作系统,与产供销存/供应链完全不匹配</w:t>
            </w:r>
          </w:p>
        </w:tc>
        <w:tc>
          <w:tcPr>
            <w:tcW w:w="2004" w:type="dxa"/>
          </w:tcPr>
          <w:p w14:paraId="6CC48A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1D5EAD98">
        <w:trPr>
          <w:jc w:val="center"/>
        </w:trPr>
        <w:tc>
          <w:tcPr>
            <w:tcW w:w="2004" w:type="dxa"/>
          </w:tcPr>
          <w:p w14:paraId="73B17A1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37</w:t>
            </w:r>
          </w:p>
        </w:tc>
        <w:tc>
          <w:tcPr>
            <w:tcW w:w="2004" w:type="dxa"/>
          </w:tcPr>
          <w:p w14:paraId="214CAE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刘畅</w:t>
            </w:r>
          </w:p>
        </w:tc>
        <w:tc>
          <w:tcPr>
            <w:tcW w:w="2004" w:type="dxa"/>
          </w:tcPr>
          <w:p w14:paraId="2238F6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58%</w:t>
            </w:r>
          </w:p>
        </w:tc>
        <w:tc>
          <w:tcPr>
            <w:tcW w:w="2004" w:type="dxa"/>
          </w:tcPr>
          <w:p w14:paraId="43AB95C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2E3896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AI测试工具应用(TestSprite/TestGPT),全流程文档标准化</w:t>
            </w:r>
          </w:p>
        </w:tc>
        <w:tc>
          <w:tcPr>
            <w:tcW w:w="2004" w:type="dxa"/>
          </w:tcPr>
          <w:p w14:paraId="0401E5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学历大专不符本科,业务无供应链ERP,无管理经验</w:t>
            </w:r>
          </w:p>
        </w:tc>
        <w:tc>
          <w:tcPr>
            <w:tcW w:w="2004" w:type="dxa"/>
          </w:tcPr>
          <w:p w14:paraId="116A4BA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331C6C00">
        <w:trPr>
          <w:jc w:val="center"/>
        </w:trPr>
        <w:tc>
          <w:tcPr>
            <w:tcW w:w="2004" w:type="dxa"/>
          </w:tcPr>
          <w:p w14:paraId="2C0D79A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38</w:t>
            </w:r>
          </w:p>
        </w:tc>
        <w:tc>
          <w:tcPr>
            <w:tcW w:w="2004" w:type="dxa"/>
          </w:tcPr>
          <w:p w14:paraId="7CEE83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申亚东</w:t>
            </w:r>
          </w:p>
        </w:tc>
        <w:tc>
          <w:tcPr>
            <w:tcW w:w="2004" w:type="dxa"/>
          </w:tcPr>
          <w:p w14:paraId="723B2D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2004" w:type="dxa"/>
          </w:tcPr>
          <w:p w14:paraId="416D0B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7D2D45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具备全栈开发能力,测试用例矩阵与覆盖率量化(JaCoCo/Istanbul)</w:t>
            </w:r>
          </w:p>
        </w:tc>
        <w:tc>
          <w:tcPr>
            <w:tcW w:w="2004" w:type="dxa"/>
          </w:tcPr>
          <w:p w14:paraId="58CDC4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偏开发全栈,测试深度不足,业务为日本外包</w:t>
            </w:r>
          </w:p>
        </w:tc>
        <w:tc>
          <w:tcPr>
            <w:tcW w:w="2004" w:type="dxa"/>
          </w:tcPr>
          <w:p w14:paraId="4CC3AF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4D1A1E36">
        <w:trPr>
          <w:jc w:val="center"/>
        </w:trPr>
        <w:tc>
          <w:tcPr>
            <w:tcW w:w="2004" w:type="dxa"/>
          </w:tcPr>
          <w:p w14:paraId="26BBB35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39</w:t>
            </w:r>
          </w:p>
        </w:tc>
        <w:tc>
          <w:tcPr>
            <w:tcW w:w="2004" w:type="dxa"/>
          </w:tcPr>
          <w:p w14:paraId="077AD04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郑艳芬</w:t>
            </w:r>
          </w:p>
        </w:tc>
        <w:tc>
          <w:tcPr>
            <w:tcW w:w="2004" w:type="dxa"/>
          </w:tcPr>
          <w:p w14:paraId="282EB1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55%</w:t>
            </w:r>
          </w:p>
        </w:tc>
        <w:tc>
          <w:tcPr>
            <w:tcW w:w="2004" w:type="dxa"/>
          </w:tcPr>
          <w:p w14:paraId="54CEE52D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0BEC47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9年经验,有旅游ERP测试经验</w:t>
            </w:r>
          </w:p>
        </w:tc>
        <w:tc>
          <w:tcPr>
            <w:tcW w:w="2004" w:type="dxa"/>
          </w:tcPr>
          <w:p w14:paraId="0A9A16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技术偏纯功能测试,无自动化/性能深度</w:t>
            </w:r>
          </w:p>
        </w:tc>
        <w:tc>
          <w:tcPr>
            <w:tcW w:w="2004" w:type="dxa"/>
          </w:tcPr>
          <w:p w14:paraId="193D145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51CA2CFE">
        <w:trPr>
          <w:jc w:val="center"/>
        </w:trPr>
        <w:tc>
          <w:tcPr>
            <w:tcW w:w="2004" w:type="dxa"/>
          </w:tcPr>
          <w:p w14:paraId="3CAF79A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40</w:t>
            </w:r>
          </w:p>
        </w:tc>
        <w:tc>
          <w:tcPr>
            <w:tcW w:w="2004" w:type="dxa"/>
          </w:tcPr>
          <w:p w14:paraId="6991AA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田阳</w:t>
            </w:r>
          </w:p>
        </w:tc>
        <w:tc>
          <w:tcPr>
            <w:tcW w:w="2004" w:type="dxa"/>
          </w:tcPr>
          <w:p w14:paraId="3E033F7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2004" w:type="dxa"/>
          </w:tcPr>
          <w:p w14:paraId="514BDA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4021B8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有财务内勤背景,业务含港口供应链信息</w:t>
            </w:r>
          </w:p>
        </w:tc>
        <w:tc>
          <w:tcPr>
            <w:tcW w:w="2004" w:type="dxa"/>
          </w:tcPr>
          <w:p w14:paraId="320351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实际测试经验仅约3年,前序为财务内勤/数据审核,技术基础</w:t>
            </w:r>
          </w:p>
        </w:tc>
        <w:tc>
          <w:tcPr>
            <w:tcW w:w="2004" w:type="dxa"/>
          </w:tcPr>
          <w:p w14:paraId="3E5DE2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29D868C">
        <w:trPr>
          <w:jc w:val="center"/>
        </w:trPr>
        <w:tc>
          <w:tcPr>
            <w:tcW w:w="2004" w:type="dxa"/>
          </w:tcPr>
          <w:p w14:paraId="457F7F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41</w:t>
            </w:r>
          </w:p>
        </w:tc>
        <w:tc>
          <w:tcPr>
            <w:tcW w:w="2004" w:type="dxa"/>
          </w:tcPr>
          <w:p w14:paraId="795533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戚园园</w:t>
            </w:r>
          </w:p>
        </w:tc>
        <w:tc>
          <w:tcPr>
            <w:tcW w:w="2004" w:type="dxa"/>
          </w:tcPr>
          <w:p w14:paraId="03078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2004" w:type="dxa"/>
          </w:tcPr>
          <w:p w14:paraId="49646245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6375C4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9年大厂经验,接口自动化+性能+车载测试</w:t>
            </w:r>
          </w:p>
        </w:tc>
        <w:tc>
          <w:tcPr>
            <w:tcW w:w="2004" w:type="dxa"/>
          </w:tcPr>
          <w:p w14:paraId="223488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学历专科且专业为计算机动画,业务为地图/车载无供应链</w:t>
            </w:r>
          </w:p>
        </w:tc>
        <w:tc>
          <w:tcPr>
            <w:tcW w:w="2004" w:type="dxa"/>
          </w:tcPr>
          <w:p w14:paraId="05F081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C930CBC">
        <w:trPr>
          <w:jc w:val="center"/>
        </w:trPr>
        <w:tc>
          <w:tcPr>
            <w:tcW w:w="2004" w:type="dxa"/>
          </w:tcPr>
          <w:p w14:paraId="13EC687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42</w:t>
            </w:r>
          </w:p>
        </w:tc>
        <w:tc>
          <w:tcPr>
            <w:tcW w:w="2004" w:type="dxa"/>
          </w:tcPr>
          <w:p w14:paraId="118475E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陆亚贤</w:t>
            </w:r>
          </w:p>
        </w:tc>
        <w:tc>
          <w:tcPr>
            <w:tcW w:w="2004" w:type="dxa"/>
          </w:tcPr>
          <w:p w14:paraId="1992F96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52%</w:t>
            </w:r>
          </w:p>
        </w:tc>
        <w:tc>
          <w:tcPr>
            <w:tcW w:w="2004" w:type="dxa"/>
          </w:tcPr>
          <w:p w14:paraId="6473067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BF9000"/>
                <w:sz w:val="20"/>
              </w:rPr>
              <w:t>P2</w:t>
            </w:r>
          </w:p>
        </w:tc>
        <w:tc>
          <w:tcPr>
            <w:tcW w:w="2004" w:type="dxa"/>
          </w:tcPr>
          <w:p w14:paraId="5FAE8A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财政预算管理一体化业务(预算编制/项目库/会计核算)</w:t>
            </w:r>
          </w:p>
        </w:tc>
        <w:tc>
          <w:tcPr>
            <w:tcW w:w="2004" w:type="dxa"/>
          </w:tcPr>
          <w:p w14:paraId="7A595C6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年限刚达标5年,技术偏功能无自动化,无管理经验</w:t>
            </w:r>
          </w:p>
        </w:tc>
        <w:tc>
          <w:tcPr>
            <w:tcW w:w="2004" w:type="dxa"/>
          </w:tcPr>
          <w:p w14:paraId="3FE4A3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进入备选池</w:t>
            </w:r>
          </w:p>
        </w:tc>
      </w:tr>
      <w:tr w14:paraId="2853CEB0">
        <w:trPr>
          <w:jc w:val="center"/>
        </w:trPr>
        <w:tc>
          <w:tcPr>
            <w:tcW w:w="2004" w:type="dxa"/>
          </w:tcPr>
          <w:p w14:paraId="70480E8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43</w:t>
            </w:r>
          </w:p>
        </w:tc>
        <w:tc>
          <w:tcPr>
            <w:tcW w:w="2004" w:type="dxa"/>
          </w:tcPr>
          <w:p w14:paraId="41582C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陈森楷</w:t>
            </w:r>
          </w:p>
        </w:tc>
        <w:tc>
          <w:tcPr>
            <w:tcW w:w="2004" w:type="dxa"/>
          </w:tcPr>
          <w:p w14:paraId="0E4F7C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45%</w:t>
            </w:r>
          </w:p>
        </w:tc>
        <w:tc>
          <w:tcPr>
            <w:tcW w:w="2004" w:type="dxa"/>
          </w:tcPr>
          <w:p w14:paraId="5AFDF89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09E24F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自动化框架搭建能力强,字节大厂经验</w:t>
            </w:r>
          </w:p>
        </w:tc>
        <w:tc>
          <w:tcPr>
            <w:tcW w:w="2004" w:type="dxa"/>
          </w:tcPr>
          <w:p w14:paraId="0E921A8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年限仅2年严重不足3年要求,学历专科不符本科</w:t>
            </w:r>
          </w:p>
        </w:tc>
        <w:tc>
          <w:tcPr>
            <w:tcW w:w="2004" w:type="dxa"/>
          </w:tcPr>
          <w:p w14:paraId="38D298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0EC6B3EA">
        <w:trPr>
          <w:jc w:val="center"/>
        </w:trPr>
        <w:tc>
          <w:tcPr>
            <w:tcW w:w="2004" w:type="dxa"/>
          </w:tcPr>
          <w:p w14:paraId="35DD2237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44</w:t>
            </w:r>
          </w:p>
        </w:tc>
        <w:tc>
          <w:tcPr>
            <w:tcW w:w="2004" w:type="dxa"/>
          </w:tcPr>
          <w:p w14:paraId="4E805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李婷</w:t>
            </w:r>
          </w:p>
        </w:tc>
        <w:tc>
          <w:tcPr>
            <w:tcW w:w="2004" w:type="dxa"/>
          </w:tcPr>
          <w:p w14:paraId="1FCF6DE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40%</w:t>
            </w:r>
          </w:p>
        </w:tc>
        <w:tc>
          <w:tcPr>
            <w:tcW w:w="2004" w:type="dxa"/>
          </w:tcPr>
          <w:p w14:paraId="1E90508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757C8D2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有测试规范制定与跨部门协作经验</w:t>
            </w:r>
          </w:p>
        </w:tc>
        <w:tc>
          <w:tcPr>
            <w:tcW w:w="2004" w:type="dxa"/>
          </w:tcPr>
          <w:p w14:paraId="3CF446A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实际测试经验仅约3年,技术工具单一,前序为前端开发</w:t>
            </w:r>
          </w:p>
        </w:tc>
        <w:tc>
          <w:tcPr>
            <w:tcW w:w="2004" w:type="dxa"/>
          </w:tcPr>
          <w:p w14:paraId="1F55E1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144C8EFC">
        <w:trPr>
          <w:jc w:val="center"/>
        </w:trPr>
        <w:tc>
          <w:tcPr>
            <w:tcW w:w="2004" w:type="dxa"/>
          </w:tcPr>
          <w:p w14:paraId="52E030BA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45</w:t>
            </w:r>
          </w:p>
        </w:tc>
        <w:tc>
          <w:tcPr>
            <w:tcW w:w="2004" w:type="dxa"/>
          </w:tcPr>
          <w:p w14:paraId="5D9EBF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张惠姿</w:t>
            </w:r>
          </w:p>
        </w:tc>
        <w:tc>
          <w:tcPr>
            <w:tcW w:w="2004" w:type="dxa"/>
          </w:tcPr>
          <w:p w14:paraId="2CAECCC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2004" w:type="dxa"/>
          </w:tcPr>
          <w:p w14:paraId="142D4D6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393AF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车载BMS硬件在环测试专业能力强</w:t>
            </w:r>
          </w:p>
        </w:tc>
        <w:tc>
          <w:tcPr>
            <w:tcW w:w="2004" w:type="dxa"/>
          </w:tcPr>
          <w:p w14:paraId="3A0F3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纯硬件总线测试方向,无软件接口测试经验,方向严重不匹配</w:t>
            </w:r>
          </w:p>
        </w:tc>
        <w:tc>
          <w:tcPr>
            <w:tcW w:w="2004" w:type="dxa"/>
          </w:tcPr>
          <w:p w14:paraId="1A0439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538EF494">
        <w:trPr>
          <w:jc w:val="center"/>
        </w:trPr>
        <w:tc>
          <w:tcPr>
            <w:tcW w:w="2004" w:type="dxa"/>
          </w:tcPr>
          <w:p w14:paraId="0A841B1C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46</w:t>
            </w:r>
          </w:p>
        </w:tc>
        <w:tc>
          <w:tcPr>
            <w:tcW w:w="2004" w:type="dxa"/>
          </w:tcPr>
          <w:p w14:paraId="27CA7A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谭美玲</w:t>
            </w:r>
          </w:p>
        </w:tc>
        <w:tc>
          <w:tcPr>
            <w:tcW w:w="2004" w:type="dxa"/>
          </w:tcPr>
          <w:p w14:paraId="07FD9F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38%</w:t>
            </w:r>
          </w:p>
        </w:tc>
        <w:tc>
          <w:tcPr>
            <w:tcW w:w="2004" w:type="dxa"/>
          </w:tcPr>
          <w:p w14:paraId="2DDFE8C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528F97C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移动端功能兼容性测试专长,用例覆盖率95%+</w:t>
            </w:r>
          </w:p>
        </w:tc>
        <w:tc>
          <w:tcPr>
            <w:tcW w:w="2004" w:type="dxa"/>
          </w:tcPr>
          <w:p w14:paraId="768663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技术纯手工单一无自动化/性能,无管理经验,业务不匹配</w:t>
            </w:r>
          </w:p>
        </w:tc>
        <w:tc>
          <w:tcPr>
            <w:tcW w:w="2004" w:type="dxa"/>
          </w:tcPr>
          <w:p w14:paraId="2E90AE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2E314DAD">
        <w:trPr>
          <w:jc w:val="center"/>
        </w:trPr>
        <w:tc>
          <w:tcPr>
            <w:tcW w:w="2004" w:type="dxa"/>
          </w:tcPr>
          <w:p w14:paraId="24D482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47</w:t>
            </w:r>
          </w:p>
        </w:tc>
        <w:tc>
          <w:tcPr>
            <w:tcW w:w="2004" w:type="dxa"/>
          </w:tcPr>
          <w:p w14:paraId="4F8D6B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李欣</w:t>
            </w:r>
          </w:p>
        </w:tc>
        <w:tc>
          <w:tcPr>
            <w:tcW w:w="2004" w:type="dxa"/>
          </w:tcPr>
          <w:p w14:paraId="3BA06F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2004" w:type="dxa"/>
          </w:tcPr>
          <w:p w14:paraId="65C35A34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55299A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参与财务软件与预算管理一体化项目开发</w:t>
            </w:r>
          </w:p>
        </w:tc>
        <w:tc>
          <w:tcPr>
            <w:tcW w:w="2004" w:type="dxa"/>
          </w:tcPr>
          <w:p w14:paraId="0DD7D1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求职意向为前端工程师,非测试岗位,严重错配</w:t>
            </w:r>
          </w:p>
        </w:tc>
        <w:tc>
          <w:tcPr>
            <w:tcW w:w="2004" w:type="dxa"/>
          </w:tcPr>
          <w:p w14:paraId="461202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5783E8AB">
        <w:trPr>
          <w:jc w:val="center"/>
        </w:trPr>
        <w:tc>
          <w:tcPr>
            <w:tcW w:w="2004" w:type="dxa"/>
          </w:tcPr>
          <w:p w14:paraId="17BB8E6F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48</w:t>
            </w:r>
          </w:p>
        </w:tc>
        <w:tc>
          <w:tcPr>
            <w:tcW w:w="2004" w:type="dxa"/>
          </w:tcPr>
          <w:p w14:paraId="131117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吕成龙</w:t>
            </w:r>
          </w:p>
        </w:tc>
        <w:tc>
          <w:tcPr>
            <w:tcW w:w="2004" w:type="dxa"/>
          </w:tcPr>
          <w:p w14:paraId="2059FE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30%</w:t>
            </w:r>
          </w:p>
        </w:tc>
        <w:tc>
          <w:tcPr>
            <w:tcW w:w="2004" w:type="dxa"/>
          </w:tcPr>
          <w:p w14:paraId="43F051D0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1EAFE1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本科计算机专业,有Python+Selenium自动化基础</w:t>
            </w:r>
          </w:p>
        </w:tc>
        <w:tc>
          <w:tcPr>
            <w:tcW w:w="2004" w:type="dxa"/>
          </w:tcPr>
          <w:p w14:paraId="474C75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经验仅1年严重不足中高级要求,业务为水文硬件</w:t>
            </w:r>
          </w:p>
        </w:tc>
        <w:tc>
          <w:tcPr>
            <w:tcW w:w="2004" w:type="dxa"/>
          </w:tcPr>
          <w:p w14:paraId="44F634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  <w:tr w14:paraId="2B2E9E79">
        <w:trPr>
          <w:jc w:val="center"/>
        </w:trPr>
        <w:tc>
          <w:tcPr>
            <w:tcW w:w="2004" w:type="dxa"/>
          </w:tcPr>
          <w:p w14:paraId="2E27A9D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49</w:t>
            </w:r>
          </w:p>
        </w:tc>
        <w:tc>
          <w:tcPr>
            <w:tcW w:w="2004" w:type="dxa"/>
          </w:tcPr>
          <w:p w14:paraId="1E74075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安菲</w:t>
            </w:r>
          </w:p>
        </w:tc>
        <w:tc>
          <w:tcPr>
            <w:tcW w:w="2004" w:type="dxa"/>
          </w:tcPr>
          <w:p w14:paraId="4CA871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25%</w:t>
            </w:r>
          </w:p>
        </w:tc>
        <w:tc>
          <w:tcPr>
            <w:tcW w:w="2004" w:type="dxa"/>
          </w:tcPr>
          <w:p w14:paraId="507D1B53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595959"/>
                <w:sz w:val="20"/>
              </w:rPr>
              <w:t>P3</w:t>
            </w:r>
          </w:p>
        </w:tc>
        <w:tc>
          <w:tcPr>
            <w:tcW w:w="2004" w:type="dxa"/>
          </w:tcPr>
          <w:p w14:paraId="4F2BF9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有多年前端开发与银行项目经验</w:t>
            </w:r>
          </w:p>
        </w:tc>
        <w:tc>
          <w:tcPr>
            <w:tcW w:w="2004" w:type="dxa"/>
          </w:tcPr>
          <w:p w14:paraId="04555E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求职意向为前端开发工程师,非测试岗位,严重错配</w:t>
            </w:r>
          </w:p>
        </w:tc>
        <w:tc>
          <w:tcPr>
            <w:tcW w:w="2004" w:type="dxa"/>
          </w:tcPr>
          <w:p w14:paraId="58E8C6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婉拒或转推荐</w:t>
            </w:r>
          </w:p>
        </w:tc>
      </w:tr>
    </w:tbl>
    <w:p w14:paraId="20132AD1">
      <w:pPr>
        <w:pStyle w:val="3"/>
      </w:pPr>
      <w:r>
        <w:rPr>
          <w:rFonts w:ascii="微软雅黑" w:hAnsi="微软雅黑" w:eastAsia="微软雅黑"/>
        </w:rPr>
        <w:t>六、按应聘级别分组统计</w:t>
      </w:r>
    </w:p>
    <w:p w14:paraId="6531C5E4">
      <w:r>
        <w:rPr>
          <w:rFonts w:ascii="微软雅黑" w:hAnsi="微软雅黑" w:eastAsia="微软雅黑"/>
          <w:b w:val="0"/>
          <w:sz w:val="21"/>
        </w:rPr>
        <w:t>测试岗位分中级/中高级/高级三个级别，对应不同招聘要求。以下按应聘级别分组汇总：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4"/>
        <w:gridCol w:w="2004"/>
        <w:gridCol w:w="2004"/>
        <w:gridCol w:w="2004"/>
        <w:gridCol w:w="2004"/>
        <w:gridCol w:w="2004"/>
        <w:gridCol w:w="2004"/>
      </w:tblGrid>
      <w:tr w14:paraId="0E4B53CC">
        <w:trPr>
          <w:jc w:val="center"/>
        </w:trPr>
        <w:tc>
          <w:tcPr>
            <w:tcW w:w="2004" w:type="dxa"/>
            <w:shd w:val="clear" w:color="auto" w:fill="1F4E79"/>
          </w:tcPr>
          <w:p w14:paraId="6F7784E1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应聘级别</w:t>
            </w:r>
          </w:p>
        </w:tc>
        <w:tc>
          <w:tcPr>
            <w:tcW w:w="2004" w:type="dxa"/>
            <w:shd w:val="clear" w:color="auto" w:fill="1F4E79"/>
          </w:tcPr>
          <w:p w14:paraId="1A2CB33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人数</w:t>
            </w:r>
          </w:p>
        </w:tc>
        <w:tc>
          <w:tcPr>
            <w:tcW w:w="2004" w:type="dxa"/>
            <w:shd w:val="clear" w:color="auto" w:fill="1F4E79"/>
          </w:tcPr>
          <w:p w14:paraId="420A70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P0</w:t>
            </w:r>
          </w:p>
        </w:tc>
        <w:tc>
          <w:tcPr>
            <w:tcW w:w="2004" w:type="dxa"/>
            <w:shd w:val="clear" w:color="auto" w:fill="1F4E79"/>
          </w:tcPr>
          <w:p w14:paraId="7027140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P1</w:t>
            </w:r>
          </w:p>
        </w:tc>
        <w:tc>
          <w:tcPr>
            <w:tcW w:w="2004" w:type="dxa"/>
            <w:shd w:val="clear" w:color="auto" w:fill="1F4E79"/>
          </w:tcPr>
          <w:p w14:paraId="0262BF78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P2</w:t>
            </w:r>
          </w:p>
        </w:tc>
        <w:tc>
          <w:tcPr>
            <w:tcW w:w="2004" w:type="dxa"/>
            <w:shd w:val="clear" w:color="auto" w:fill="1F4E79"/>
          </w:tcPr>
          <w:p w14:paraId="20B1B429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P3</w:t>
            </w:r>
          </w:p>
        </w:tc>
        <w:tc>
          <w:tcPr>
            <w:tcW w:w="2004" w:type="dxa"/>
            <w:shd w:val="clear" w:color="auto" w:fill="1F4E79"/>
          </w:tcPr>
          <w:p w14:paraId="4BA69F6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级别招聘要点</w:t>
            </w:r>
          </w:p>
        </w:tc>
      </w:tr>
      <w:tr w14:paraId="00138326">
        <w:trPr>
          <w:jc w:val="center"/>
        </w:trPr>
        <w:tc>
          <w:tcPr>
            <w:tcW w:w="2004" w:type="dxa"/>
          </w:tcPr>
          <w:p w14:paraId="38263BD2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中级</w:t>
            </w:r>
          </w:p>
        </w:tc>
        <w:tc>
          <w:tcPr>
            <w:tcW w:w="2004" w:type="dxa"/>
          </w:tcPr>
          <w:p w14:paraId="4CE1E12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24</w:t>
            </w:r>
          </w:p>
        </w:tc>
        <w:tc>
          <w:tcPr>
            <w:tcW w:w="2004" w:type="dxa"/>
          </w:tcPr>
          <w:p w14:paraId="156C4C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2004" w:type="dxa"/>
          </w:tcPr>
          <w:p w14:paraId="75ADD4A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2004" w:type="dxa"/>
          </w:tcPr>
          <w:p w14:paraId="4265D83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2004" w:type="dxa"/>
          </w:tcPr>
          <w:p w14:paraId="7AB29CC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004" w:type="dxa"/>
          </w:tcPr>
          <w:p w14:paraId="533CDC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本科+3年+接口测试+抓包数据库工具；财务/供应链业务优先</w:t>
            </w:r>
          </w:p>
        </w:tc>
      </w:tr>
      <w:tr w14:paraId="0D8208E0">
        <w:trPr>
          <w:jc w:val="center"/>
        </w:trPr>
        <w:tc>
          <w:tcPr>
            <w:tcW w:w="2004" w:type="dxa"/>
          </w:tcPr>
          <w:p w14:paraId="16109F6B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中高级</w:t>
            </w:r>
          </w:p>
        </w:tc>
        <w:tc>
          <w:tcPr>
            <w:tcW w:w="2004" w:type="dxa"/>
          </w:tcPr>
          <w:p w14:paraId="43E33F1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w="2004" w:type="dxa"/>
          </w:tcPr>
          <w:p w14:paraId="47E45F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2004" w:type="dxa"/>
          </w:tcPr>
          <w:p w14:paraId="31ECAB5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w="2004" w:type="dxa"/>
          </w:tcPr>
          <w:p w14:paraId="47F347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w="2004" w:type="dxa"/>
          </w:tcPr>
          <w:p w14:paraId="47B1D9F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w="2004" w:type="dxa"/>
          </w:tcPr>
          <w:p w14:paraId="37976B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中级与高级复合标准；本科+5年+自动化+业务+初步管理</w:t>
            </w:r>
          </w:p>
        </w:tc>
      </w:tr>
      <w:tr w14:paraId="0AB3C353">
        <w:trPr>
          <w:jc w:val="center"/>
        </w:trPr>
        <w:tc>
          <w:tcPr>
            <w:tcW w:w="2004" w:type="dxa"/>
          </w:tcPr>
          <w:p w14:paraId="35EDD466">
            <w:pPr>
              <w:spacing w:after="0" w:line="240" w:lineRule="auto"/>
              <w:jc w:val="center"/>
            </w:pPr>
            <w:r>
              <w:rPr>
                <w:rFonts w:ascii="微软雅黑" w:hAnsi="微软雅黑" w:eastAsia="微软雅黑"/>
                <w:b w:val="0"/>
                <w:sz w:val="17"/>
              </w:rPr>
              <w:t>高级</w:t>
            </w:r>
          </w:p>
        </w:tc>
        <w:tc>
          <w:tcPr>
            <w:tcW w:w="2004" w:type="dxa"/>
          </w:tcPr>
          <w:p w14:paraId="780994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w="2004" w:type="dxa"/>
          </w:tcPr>
          <w:p w14:paraId="6BC1723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0</w:t>
            </w:r>
          </w:p>
        </w:tc>
        <w:tc>
          <w:tcPr>
            <w:tcW w:w="2004" w:type="dxa"/>
          </w:tcPr>
          <w:p w14:paraId="0D663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w="2004" w:type="dxa"/>
          </w:tcPr>
          <w:p w14:paraId="65FAF9E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w="2004" w:type="dxa"/>
          </w:tcPr>
          <w:p w14:paraId="7EBBB6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w="2004" w:type="dxa"/>
          </w:tcPr>
          <w:p w14:paraId="0FD4D2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sz w:val="17"/>
              </w:rPr>
              <w:t>本科+5年+团队管理/质量管理+性能压测；产供销存/ERP/SCM优先</w:t>
            </w:r>
          </w:p>
        </w:tc>
      </w:tr>
    </w:tbl>
    <w:p w14:paraId="7EF5B720">
      <w:pPr>
        <w:pStyle w:val="4"/>
      </w:pPr>
      <w:r>
        <w:rPr>
          <w:rFonts w:ascii="微软雅黑" w:hAnsi="微软雅黑" w:eastAsia="微软雅黑"/>
        </w:rPr>
        <w:t>中级测试工程师（24人）</w:t>
      </w:r>
    </w:p>
    <w:p w14:paraId="1C3F728C">
      <w:r>
        <w:rPr>
          <w:rFonts w:ascii="微软雅黑" w:hAnsi="微软雅黑" w:eastAsia="微软雅黑"/>
          <w:b/>
          <w:color w:val="C00000"/>
          <w:sz w:val="21"/>
        </w:rPr>
        <w:t xml:space="preserve">  ▸ 优先面试 P0：周亚洲</w:t>
      </w:r>
    </w:p>
    <w:p w14:paraId="004E5F40">
      <w:r>
        <w:rPr>
          <w:rFonts w:ascii="微软雅黑" w:hAnsi="微软雅黑" w:eastAsia="微软雅黑"/>
          <w:b/>
          <w:color w:val="E96B00"/>
          <w:sz w:val="21"/>
        </w:rPr>
        <w:t xml:space="preserve">  ▸ 推荐面试 P1：王洁、刘娜、张杰、岳亚倩、杨彦利</w:t>
      </w:r>
    </w:p>
    <w:p w14:paraId="0D766984">
      <w:r>
        <w:rPr>
          <w:rFonts w:ascii="微软雅黑" w:hAnsi="微软雅黑" w:eastAsia="微软雅黑"/>
          <w:b w:val="0"/>
          <w:color w:val="BF9000"/>
          <w:sz w:val="21"/>
        </w:rPr>
        <w:t xml:space="preserve">  ▸ 备选 P2：李高翔、王毅程、张亚楠、李阳、张汉梓、丁宇鑫、袁宇佳、刘建霞、师华强、赵家伟、段佳腾、徐文鹏、申亚东、郑艳芬、张彩彩、田阳</w:t>
      </w:r>
    </w:p>
    <w:p w14:paraId="7600C489">
      <w:r>
        <w:rPr>
          <w:rFonts w:ascii="微软雅黑" w:hAnsi="微软雅黑" w:eastAsia="微软雅黑"/>
          <w:b w:val="0"/>
          <w:color w:val="595959"/>
          <w:sz w:val="21"/>
        </w:rPr>
        <w:t xml:space="preserve">  ▸ 不推荐 P3：陈森楷、张惠姿</w:t>
      </w:r>
    </w:p>
    <w:p w14:paraId="3FE795F6">
      <w:pPr>
        <w:pStyle w:val="4"/>
      </w:pPr>
      <w:r>
        <w:rPr>
          <w:rFonts w:ascii="微软雅黑" w:hAnsi="微软雅黑" w:eastAsia="微软雅黑"/>
        </w:rPr>
        <w:t>中高级测试工程师（9人）</w:t>
      </w:r>
    </w:p>
    <w:p w14:paraId="5F166435">
      <w:r>
        <w:rPr>
          <w:rFonts w:ascii="微软雅黑" w:hAnsi="微软雅黑" w:eastAsia="微软雅黑"/>
          <w:b/>
          <w:color w:val="E96B00"/>
          <w:sz w:val="21"/>
        </w:rPr>
        <w:t xml:space="preserve">  ▸ 推荐面试 P1：贾晓敏、孙佳绪、时海涛</w:t>
      </w:r>
    </w:p>
    <w:p w14:paraId="59C46CFF">
      <w:r>
        <w:rPr>
          <w:rFonts w:ascii="微软雅黑" w:hAnsi="微软雅黑" w:eastAsia="微软雅黑"/>
          <w:b w:val="0"/>
          <w:color w:val="BF9000"/>
          <w:sz w:val="21"/>
        </w:rPr>
        <w:t xml:space="preserve">  ▸ 备选 P2：杜海峰、王冠博</w:t>
      </w:r>
    </w:p>
    <w:p w14:paraId="6D203A6B">
      <w:r>
        <w:rPr>
          <w:rFonts w:ascii="微软雅黑" w:hAnsi="微软雅黑" w:eastAsia="微软雅黑"/>
          <w:b w:val="0"/>
          <w:color w:val="595959"/>
          <w:sz w:val="21"/>
        </w:rPr>
        <w:t xml:space="preserve">  ▸ 不推荐 P3：李婷、安菲、李欣、吕成龙</w:t>
      </w:r>
    </w:p>
    <w:p w14:paraId="5BFC4914">
      <w:pPr>
        <w:pStyle w:val="4"/>
      </w:pPr>
      <w:r>
        <w:rPr>
          <w:rFonts w:ascii="微软雅黑" w:hAnsi="微软雅黑" w:eastAsia="微软雅黑"/>
        </w:rPr>
        <w:t>高级测试工程师（16人）</w:t>
      </w:r>
    </w:p>
    <w:p w14:paraId="55CE41AF">
      <w:r>
        <w:rPr>
          <w:rFonts w:ascii="微软雅黑" w:hAnsi="微软雅黑" w:eastAsia="微软雅黑"/>
          <w:b/>
          <w:color w:val="E96B00"/>
          <w:sz w:val="21"/>
        </w:rPr>
        <w:t xml:space="preserve">  ▸ 推荐面试 P1：刘伟、郭佩清、孟宪章、李文军、王亚峰</w:t>
      </w:r>
    </w:p>
    <w:p w14:paraId="263E6970">
      <w:r>
        <w:rPr>
          <w:rFonts w:ascii="微软雅黑" w:hAnsi="微软雅黑" w:eastAsia="微软雅黑"/>
          <w:b w:val="0"/>
          <w:color w:val="BF9000"/>
          <w:sz w:val="21"/>
        </w:rPr>
        <w:t xml:space="preserve">  ▸ 备选 P2：张晶、范丽婷、徐畅、王世炅、戚园园、陆亚贤、高慧琳、王帅、刘畅、张文姣</w:t>
      </w:r>
    </w:p>
    <w:p w14:paraId="5DF5D94A">
      <w:r>
        <w:rPr>
          <w:rFonts w:ascii="微软雅黑" w:hAnsi="微软雅黑" w:eastAsia="微软雅黑"/>
          <w:b w:val="0"/>
          <w:color w:val="595959"/>
          <w:sz w:val="21"/>
        </w:rPr>
        <w:t xml:space="preserve">  ▸ 不推荐 P3：谭美玲</w:t>
      </w:r>
    </w:p>
    <w:p w14:paraId="1CDDAF24">
      <w:pPr>
        <w:pStyle w:val="3"/>
      </w:pPr>
      <w:r>
        <w:rPr>
          <w:rFonts w:ascii="微软雅黑" w:hAnsi="微软雅黑" w:eastAsia="微软雅黑"/>
        </w:rPr>
        <w:t>七、汇总结论</w:t>
      </w:r>
    </w:p>
    <w:p w14:paraId="0989D1B0">
      <w:r>
        <w:rPr>
          <w:rFonts w:ascii="微软雅黑" w:hAnsi="微软雅黑" w:eastAsia="微软雅黑"/>
          <w:b w:val="0"/>
          <w:sz w:val="21"/>
        </w:rPr>
        <w:t>本次评估候选人共 49 名，各优先级分布：P0级 1人、P1级 13人、P2级 28人、P3级 7人。</w:t>
      </w:r>
    </w:p>
    <w:p w14:paraId="08E24B51">
      <w:r>
        <w:rPr>
          <w:rFonts w:ascii="微软雅黑" w:hAnsi="微软雅黑" w:eastAsia="微软雅黑"/>
          <w:b/>
          <w:color w:val="C00000"/>
          <w:sz w:val="21"/>
        </w:rPr>
        <w:t>优先面试（P0）：周亚洲</w:t>
      </w:r>
    </w:p>
    <w:p w14:paraId="30E16E1F">
      <w:r>
        <w:rPr>
          <w:rFonts w:ascii="微软雅黑" w:hAnsi="微软雅黑" w:eastAsia="微软雅黑"/>
          <w:b/>
          <w:color w:val="E96B00"/>
          <w:sz w:val="21"/>
        </w:rPr>
        <w:t>推荐面试（P1）：王洁、刘娜、张杰、岳亚倩、杨彦利、贾晓敏、孙佳绪、刘伟、郭佩清、孟宪章、李文军、时海涛、王亚峰</w:t>
      </w:r>
    </w:p>
    <w:p w14:paraId="5C1C43B9">
      <w:r>
        <w:rPr>
          <w:rFonts w:ascii="微软雅黑" w:hAnsi="微软雅黑" w:eastAsia="微软雅黑"/>
          <w:i/>
          <w:color w:val="808080"/>
          <w:sz w:val="17"/>
        </w:rPr>
        <w:t>备注：本表依据《测试JD招聘要求》编制。</w:t>
      </w:r>
    </w:p>
    <w:sectPr>
      <w:pgSz w:w="15840" w:h="12240" w:orient="landscape"/>
      <w:pgMar w:top="1020" w:right="907" w:bottom="1020" w:left="90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Adobe 宋体 Std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苹方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Adobe 宋体 Std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Adobe 宋体 Std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Adobe 宋体 Std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Adobe 宋体 Std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dobe 宋体 Std">
    <w:panose1 w:val="02020300000000000000"/>
    <w:charset w:val="86"/>
    <w:family w:val="auto"/>
    <w:pitch w:val="default"/>
    <w:sig w:usb0="00000001" w:usb1="0A0F1810" w:usb2="00000016" w:usb3="00000000" w:csb0="00060007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ＭＳ ゴシック">
    <w:altName w:val="Adobe 宋体 Std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CE7A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吕超</cp:lastModifiedBy>
  <dcterms:modified xsi:type="dcterms:W3CDTF">2026-06-25T15:02:40Z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223DACCE62D7735490D23C6A4DA57954_42</vt:lpwstr>
  </property>
</Properties>
</file>